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8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46"/>
        <w:gridCol w:w="1260"/>
        <w:gridCol w:w="1455"/>
      </w:tblGrid>
      <w:tr w14:paraId="7BEBAD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7146" w:type="dxa"/>
            <w:vMerge w:val="restart"/>
          </w:tcPr>
          <w:p w14:paraId="684AFB1B">
            <w:pPr>
              <w:pStyle w:val="8"/>
              <w:spacing w:before="146"/>
              <w:rPr>
                <w:sz w:val="24"/>
              </w:rPr>
            </w:pPr>
          </w:p>
          <w:p w14:paraId="25699407">
            <w:pPr>
              <w:pStyle w:val="8"/>
              <w:tabs>
                <w:tab w:val="left" w:pos="2661"/>
              </w:tabs>
              <w:ind w:left="382"/>
              <w:rPr>
                <w:b/>
                <w:sz w:val="24"/>
              </w:rPr>
            </w:pPr>
            <w:r>
              <w:rPr>
                <w:position w:val="-16"/>
              </w:rPr>
              <w:drawing>
                <wp:inline distT="0" distB="0" distL="0" distR="0">
                  <wp:extent cx="1294765" cy="392430"/>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94765" cy="393001"/>
                          </a:xfrm>
                          <a:prstGeom prst="rect">
                            <a:avLst/>
                          </a:prstGeom>
                        </pic:spPr>
                      </pic:pic>
                    </a:graphicData>
                  </a:graphic>
                </wp:inline>
              </w:drawing>
            </w:r>
            <w:r>
              <w:rPr>
                <w:sz w:val="20"/>
              </w:rPr>
              <w:tab/>
            </w:r>
            <w:r>
              <w:rPr>
                <w:b/>
                <w:sz w:val="24"/>
              </w:rPr>
              <w:t>Invention</w:t>
            </w:r>
            <w:r>
              <w:rPr>
                <w:b/>
                <w:spacing w:val="-17"/>
                <w:sz w:val="24"/>
              </w:rPr>
              <w:t xml:space="preserve"> </w:t>
            </w:r>
            <w:r>
              <w:rPr>
                <w:b/>
                <w:sz w:val="24"/>
              </w:rPr>
              <w:t>Disclosure</w:t>
            </w:r>
            <w:r>
              <w:rPr>
                <w:b/>
                <w:spacing w:val="-15"/>
                <w:sz w:val="24"/>
              </w:rPr>
              <w:t xml:space="preserve"> </w:t>
            </w:r>
            <w:r>
              <w:rPr>
                <w:b/>
                <w:sz w:val="24"/>
              </w:rPr>
              <w:t>Format</w:t>
            </w:r>
            <w:r>
              <w:rPr>
                <w:b/>
                <w:spacing w:val="-12"/>
                <w:sz w:val="24"/>
              </w:rPr>
              <w:t xml:space="preserve"> </w:t>
            </w:r>
            <w:r>
              <w:rPr>
                <w:b/>
                <w:sz w:val="24"/>
              </w:rPr>
              <w:t>(IDF)-</w:t>
            </w:r>
            <w:r>
              <w:rPr>
                <w:b/>
                <w:spacing w:val="-10"/>
                <w:sz w:val="24"/>
              </w:rPr>
              <w:t>B</w:t>
            </w:r>
          </w:p>
        </w:tc>
        <w:tc>
          <w:tcPr>
            <w:tcW w:w="1260" w:type="dxa"/>
          </w:tcPr>
          <w:p w14:paraId="0C47D1F9">
            <w:pPr>
              <w:pStyle w:val="8"/>
              <w:spacing w:before="171"/>
              <w:ind w:left="22" w:right="1"/>
              <w:jc w:val="center"/>
              <w:rPr>
                <w:rFonts w:ascii="Arial MT"/>
                <w:sz w:val="16"/>
              </w:rPr>
            </w:pPr>
            <w:r>
              <w:rPr>
                <w:rFonts w:ascii="Arial MT"/>
                <w:spacing w:val="-2"/>
                <w:sz w:val="16"/>
              </w:rPr>
              <w:t>Document</w:t>
            </w:r>
            <w:r>
              <w:rPr>
                <w:rFonts w:ascii="Arial MT"/>
                <w:spacing w:val="-9"/>
                <w:sz w:val="16"/>
              </w:rPr>
              <w:t xml:space="preserve"> </w:t>
            </w:r>
            <w:r>
              <w:rPr>
                <w:rFonts w:ascii="Arial MT"/>
                <w:spacing w:val="-5"/>
                <w:sz w:val="16"/>
              </w:rPr>
              <w:t>No.</w:t>
            </w:r>
          </w:p>
        </w:tc>
        <w:tc>
          <w:tcPr>
            <w:tcW w:w="1455" w:type="dxa"/>
          </w:tcPr>
          <w:p w14:paraId="13083783">
            <w:pPr>
              <w:pStyle w:val="8"/>
              <w:spacing w:before="171"/>
              <w:ind w:left="115"/>
              <w:rPr>
                <w:rFonts w:ascii="Arial MT"/>
                <w:sz w:val="16"/>
              </w:rPr>
            </w:pPr>
            <w:r>
              <w:rPr>
                <w:rFonts w:ascii="Arial MT"/>
                <w:spacing w:val="-6"/>
                <w:sz w:val="16"/>
              </w:rPr>
              <w:t>02-IPR-R003</w:t>
            </w:r>
          </w:p>
        </w:tc>
      </w:tr>
      <w:tr w14:paraId="0F584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7146" w:type="dxa"/>
            <w:vMerge w:val="continue"/>
            <w:tcBorders>
              <w:top w:val="nil"/>
            </w:tcBorders>
          </w:tcPr>
          <w:p w14:paraId="310837C8">
            <w:pPr>
              <w:rPr>
                <w:sz w:val="2"/>
                <w:szCs w:val="2"/>
              </w:rPr>
            </w:pPr>
          </w:p>
        </w:tc>
        <w:tc>
          <w:tcPr>
            <w:tcW w:w="1260" w:type="dxa"/>
          </w:tcPr>
          <w:p w14:paraId="3400D784">
            <w:pPr>
              <w:pStyle w:val="8"/>
              <w:spacing w:before="95"/>
              <w:ind w:left="21" w:right="13"/>
              <w:jc w:val="center"/>
              <w:rPr>
                <w:rFonts w:ascii="Arial MT"/>
                <w:sz w:val="16"/>
              </w:rPr>
            </w:pPr>
            <w:r>
              <w:rPr>
                <w:rFonts w:ascii="Arial MT"/>
                <w:spacing w:val="-2"/>
                <w:sz w:val="16"/>
              </w:rPr>
              <w:t>Issue No/Date</w:t>
            </w:r>
          </w:p>
        </w:tc>
        <w:tc>
          <w:tcPr>
            <w:tcW w:w="1455" w:type="dxa"/>
          </w:tcPr>
          <w:p w14:paraId="31170810">
            <w:pPr>
              <w:pStyle w:val="8"/>
              <w:spacing w:before="95"/>
              <w:ind w:left="115"/>
              <w:rPr>
                <w:rFonts w:ascii="Arial MT"/>
                <w:sz w:val="16"/>
              </w:rPr>
            </w:pPr>
            <w:r>
              <w:rPr>
                <w:rFonts w:ascii="Arial MT"/>
                <w:spacing w:val="-2"/>
                <w:sz w:val="16"/>
              </w:rPr>
              <w:t>2/01.02.2024</w:t>
            </w:r>
          </w:p>
        </w:tc>
      </w:tr>
      <w:tr w14:paraId="7947F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7146" w:type="dxa"/>
            <w:vMerge w:val="continue"/>
            <w:tcBorders>
              <w:top w:val="nil"/>
            </w:tcBorders>
          </w:tcPr>
          <w:p w14:paraId="5D619A25">
            <w:pPr>
              <w:rPr>
                <w:sz w:val="2"/>
                <w:szCs w:val="2"/>
              </w:rPr>
            </w:pPr>
          </w:p>
        </w:tc>
        <w:tc>
          <w:tcPr>
            <w:tcW w:w="1260" w:type="dxa"/>
          </w:tcPr>
          <w:p w14:paraId="211FFFF7">
            <w:pPr>
              <w:pStyle w:val="8"/>
              <w:spacing w:before="94"/>
              <w:ind w:left="21" w:right="22"/>
              <w:jc w:val="center"/>
              <w:rPr>
                <w:rFonts w:ascii="Arial MT"/>
                <w:sz w:val="16"/>
              </w:rPr>
            </w:pPr>
            <w:r>
              <w:rPr>
                <w:rFonts w:ascii="Arial MT"/>
                <w:sz w:val="16"/>
              </w:rPr>
              <w:t>Amd.</w:t>
            </w:r>
            <w:r>
              <w:rPr>
                <w:rFonts w:ascii="Arial MT"/>
                <w:spacing w:val="-11"/>
                <w:sz w:val="16"/>
              </w:rPr>
              <w:t xml:space="preserve"> </w:t>
            </w:r>
            <w:r>
              <w:rPr>
                <w:rFonts w:ascii="Arial MT"/>
                <w:spacing w:val="-2"/>
                <w:sz w:val="16"/>
              </w:rPr>
              <w:t>No/Date</w:t>
            </w:r>
          </w:p>
        </w:tc>
        <w:tc>
          <w:tcPr>
            <w:tcW w:w="1455" w:type="dxa"/>
          </w:tcPr>
          <w:p w14:paraId="14EEC8C5">
            <w:pPr>
              <w:pStyle w:val="8"/>
              <w:spacing w:before="94"/>
              <w:ind w:left="115"/>
              <w:rPr>
                <w:rFonts w:ascii="Arial MT"/>
                <w:sz w:val="16"/>
              </w:rPr>
            </w:pPr>
            <w:r>
              <w:rPr>
                <w:rFonts w:ascii="Arial MT"/>
                <w:spacing w:val="-2"/>
                <w:sz w:val="16"/>
              </w:rPr>
              <w:t>0/00.00.0000</w:t>
            </w:r>
          </w:p>
        </w:tc>
      </w:tr>
    </w:tbl>
    <w:p w14:paraId="6284F872">
      <w:pPr>
        <w:pStyle w:val="5"/>
        <w:spacing w:before="130"/>
      </w:pPr>
    </w:p>
    <w:p w14:paraId="216FDA1B">
      <w:pPr>
        <w:pStyle w:val="2"/>
        <w:numPr>
          <w:ilvl w:val="0"/>
          <w:numId w:val="1"/>
        </w:numPr>
        <w:tabs>
          <w:tab w:val="left" w:pos="1335"/>
        </w:tabs>
        <w:spacing w:before="0" w:after="0" w:line="240" w:lineRule="auto"/>
        <w:ind w:left="1335" w:right="0" w:hanging="360"/>
        <w:jc w:val="left"/>
      </w:pPr>
      <w:r>
        <w:t>Title</w:t>
      </w:r>
      <w:r>
        <w:rPr>
          <w:spacing w:val="-8"/>
        </w:rPr>
        <w:t xml:space="preserve"> </w:t>
      </w:r>
      <w:r>
        <w:t>of</w:t>
      </w:r>
      <w:r>
        <w:rPr>
          <w:spacing w:val="-4"/>
        </w:rPr>
        <w:t xml:space="preserve"> </w:t>
      </w:r>
      <w:r>
        <w:t>the</w:t>
      </w:r>
      <w:r>
        <w:rPr>
          <w:spacing w:val="-1"/>
        </w:rPr>
        <w:t xml:space="preserve"> </w:t>
      </w:r>
      <w:r>
        <w:rPr>
          <w:spacing w:val="-2"/>
        </w:rPr>
        <w:t>invention:</w:t>
      </w:r>
    </w:p>
    <w:p w14:paraId="21C1BE73">
      <w:pPr>
        <w:pStyle w:val="5"/>
        <w:rPr>
          <w:b/>
        </w:rPr>
      </w:pPr>
    </w:p>
    <w:p w14:paraId="2C99828C">
      <w:pPr>
        <w:pStyle w:val="5"/>
        <w:ind w:left="708" w:right="485"/>
      </w:pPr>
      <w:r>
        <w:t>Self-Powered</w:t>
      </w:r>
      <w:r>
        <w:rPr>
          <w:spacing w:val="-6"/>
        </w:rPr>
        <w:t xml:space="preserve"> </w:t>
      </w:r>
      <w:r>
        <w:t>Intelligent</w:t>
      </w:r>
      <w:r>
        <w:rPr>
          <w:spacing w:val="-8"/>
        </w:rPr>
        <w:t xml:space="preserve"> </w:t>
      </w:r>
      <w:r>
        <w:t>Pedestrian</w:t>
      </w:r>
      <w:r>
        <w:rPr>
          <w:spacing w:val="-6"/>
        </w:rPr>
        <w:t xml:space="preserve"> </w:t>
      </w:r>
      <w:r>
        <w:t>Protection</w:t>
      </w:r>
      <w:r>
        <w:rPr>
          <w:spacing w:val="-8"/>
        </w:rPr>
        <w:t xml:space="preserve"> </w:t>
      </w:r>
      <w:r>
        <w:t>System</w:t>
      </w:r>
      <w:r>
        <w:rPr>
          <w:spacing w:val="-7"/>
        </w:rPr>
        <w:t xml:space="preserve"> </w:t>
      </w:r>
      <w:r>
        <w:t>Using</w:t>
      </w:r>
      <w:r>
        <w:rPr>
          <w:spacing w:val="-6"/>
        </w:rPr>
        <w:t xml:space="preserve"> </w:t>
      </w:r>
      <w:r>
        <w:t>Dynamic</w:t>
      </w:r>
      <w:r>
        <w:rPr>
          <w:spacing w:val="-12"/>
        </w:rPr>
        <w:t xml:space="preserve"> </w:t>
      </w:r>
      <w:r>
        <w:t>Safety</w:t>
      </w:r>
      <w:r>
        <w:rPr>
          <w:spacing w:val="-7"/>
        </w:rPr>
        <w:t xml:space="preserve"> </w:t>
      </w:r>
      <w:r>
        <w:t>Barrier</w:t>
      </w:r>
      <w:r>
        <w:rPr>
          <w:spacing w:val="-5"/>
        </w:rPr>
        <w:t xml:space="preserve"> </w:t>
      </w:r>
      <w:r>
        <w:t>and</w:t>
      </w:r>
      <w:r>
        <w:rPr>
          <w:spacing w:val="-8"/>
        </w:rPr>
        <w:t xml:space="preserve"> </w:t>
      </w:r>
      <w:r>
        <w:t>Energy Harvesting Zebra Crossing</w:t>
      </w:r>
    </w:p>
    <w:p w14:paraId="7866B3E8">
      <w:pPr>
        <w:pStyle w:val="5"/>
      </w:pPr>
    </w:p>
    <w:p w14:paraId="6838C536">
      <w:pPr>
        <w:pStyle w:val="2"/>
        <w:numPr>
          <w:ilvl w:val="0"/>
          <w:numId w:val="1"/>
        </w:numPr>
        <w:tabs>
          <w:tab w:val="left" w:pos="1335"/>
        </w:tabs>
        <w:spacing w:before="0" w:after="0" w:line="240" w:lineRule="auto"/>
        <w:ind w:left="1335" w:right="0" w:hanging="360"/>
        <w:jc w:val="left"/>
      </w:pPr>
      <w:r>
        <w:t>Field</w:t>
      </w:r>
      <w:r>
        <w:rPr>
          <w:spacing w:val="-8"/>
        </w:rPr>
        <w:t xml:space="preserve"> </w:t>
      </w:r>
      <w:r>
        <w:t>/Area</w:t>
      </w:r>
      <w:r>
        <w:rPr>
          <w:spacing w:val="-4"/>
        </w:rPr>
        <w:t xml:space="preserve"> </w:t>
      </w:r>
      <w:r>
        <w:t>of</w:t>
      </w:r>
      <w:r>
        <w:rPr>
          <w:spacing w:val="-2"/>
        </w:rPr>
        <w:t xml:space="preserve"> invention:</w:t>
      </w:r>
    </w:p>
    <w:p w14:paraId="3752A00C">
      <w:pPr>
        <w:pStyle w:val="5"/>
        <w:rPr>
          <w:b/>
        </w:rPr>
      </w:pPr>
    </w:p>
    <w:p w14:paraId="27687487">
      <w:pPr>
        <w:pStyle w:val="7"/>
        <w:numPr>
          <w:ilvl w:val="0"/>
          <w:numId w:val="2"/>
        </w:numPr>
        <w:tabs>
          <w:tab w:val="left" w:pos="911"/>
        </w:tabs>
        <w:spacing w:before="0" w:after="0" w:line="240" w:lineRule="auto"/>
        <w:ind w:left="708" w:right="582" w:firstLine="0"/>
        <w:jc w:val="left"/>
        <w:rPr>
          <w:sz w:val="24"/>
        </w:rPr>
      </w:pPr>
      <w:r>
        <w:rPr>
          <w:b/>
          <w:sz w:val="24"/>
        </w:rPr>
        <w:t>Field</w:t>
      </w:r>
      <w:r>
        <w:rPr>
          <w:b/>
          <w:spacing w:val="-7"/>
          <w:sz w:val="24"/>
        </w:rPr>
        <w:t xml:space="preserve"> </w:t>
      </w:r>
      <w:r>
        <w:rPr>
          <w:b/>
          <w:sz w:val="24"/>
        </w:rPr>
        <w:t>of</w:t>
      </w:r>
      <w:r>
        <w:rPr>
          <w:b/>
          <w:spacing w:val="-9"/>
          <w:sz w:val="24"/>
        </w:rPr>
        <w:t xml:space="preserve"> </w:t>
      </w:r>
      <w:r>
        <w:rPr>
          <w:b/>
          <w:sz w:val="24"/>
        </w:rPr>
        <w:t>Invention:</w:t>
      </w:r>
      <w:r>
        <w:rPr>
          <w:b/>
          <w:spacing w:val="-8"/>
          <w:sz w:val="24"/>
        </w:rPr>
        <w:t xml:space="preserve"> </w:t>
      </w:r>
      <w:r>
        <w:rPr>
          <w:sz w:val="24"/>
        </w:rPr>
        <w:t>Embedded</w:t>
      </w:r>
      <w:r>
        <w:rPr>
          <w:spacing w:val="-8"/>
          <w:sz w:val="24"/>
        </w:rPr>
        <w:t xml:space="preserve"> </w:t>
      </w:r>
      <w:r>
        <w:rPr>
          <w:sz w:val="24"/>
        </w:rPr>
        <w:t>Systems,</w:t>
      </w:r>
      <w:r>
        <w:rPr>
          <w:spacing w:val="-3"/>
          <w:sz w:val="24"/>
        </w:rPr>
        <w:t xml:space="preserve"> </w:t>
      </w:r>
      <w:r>
        <w:rPr>
          <w:sz w:val="24"/>
        </w:rPr>
        <w:t>Intelligent</w:t>
      </w:r>
      <w:r>
        <w:rPr>
          <w:spacing w:val="-5"/>
          <w:sz w:val="24"/>
        </w:rPr>
        <w:t xml:space="preserve"> </w:t>
      </w:r>
      <w:r>
        <w:rPr>
          <w:sz w:val="24"/>
        </w:rPr>
        <w:t>Transportation</w:t>
      </w:r>
      <w:r>
        <w:rPr>
          <w:spacing w:val="-6"/>
          <w:sz w:val="24"/>
        </w:rPr>
        <w:t xml:space="preserve"> </w:t>
      </w:r>
      <w:r>
        <w:rPr>
          <w:sz w:val="24"/>
        </w:rPr>
        <w:t>Systems,</w:t>
      </w:r>
      <w:r>
        <w:rPr>
          <w:spacing w:val="-7"/>
          <w:sz w:val="24"/>
        </w:rPr>
        <w:t xml:space="preserve"> </w:t>
      </w:r>
      <w:r>
        <w:rPr>
          <w:sz w:val="24"/>
        </w:rPr>
        <w:t>Smart</w:t>
      </w:r>
      <w:r>
        <w:rPr>
          <w:spacing w:val="-7"/>
          <w:sz w:val="24"/>
        </w:rPr>
        <w:t xml:space="preserve"> </w:t>
      </w:r>
      <w:r>
        <w:rPr>
          <w:sz w:val="24"/>
        </w:rPr>
        <w:t>Traffic</w:t>
      </w:r>
      <w:r>
        <w:rPr>
          <w:spacing w:val="-8"/>
          <w:sz w:val="24"/>
        </w:rPr>
        <w:t xml:space="preserve"> </w:t>
      </w:r>
      <w:r>
        <w:rPr>
          <w:sz w:val="24"/>
        </w:rPr>
        <w:t xml:space="preserve">Management </w:t>
      </w:r>
      <w:r>
        <w:rPr>
          <w:spacing w:val="-2"/>
          <w:sz w:val="24"/>
        </w:rPr>
        <w:t>Systems.</w:t>
      </w:r>
    </w:p>
    <w:p w14:paraId="0E3AAFA4">
      <w:pPr>
        <w:pStyle w:val="7"/>
        <w:numPr>
          <w:ilvl w:val="0"/>
          <w:numId w:val="2"/>
        </w:numPr>
        <w:tabs>
          <w:tab w:val="left" w:pos="979"/>
        </w:tabs>
        <w:spacing w:before="1" w:after="0" w:line="240" w:lineRule="auto"/>
        <w:ind w:left="708" w:right="603" w:firstLine="0"/>
        <w:jc w:val="left"/>
        <w:rPr>
          <w:sz w:val="24"/>
        </w:rPr>
      </w:pPr>
      <w:r>
        <w:rPr>
          <w:b/>
          <w:sz w:val="24"/>
        </w:rPr>
        <w:t>Focus</w:t>
      </w:r>
      <w:r>
        <w:rPr>
          <w:b/>
          <w:spacing w:val="-5"/>
          <w:sz w:val="24"/>
        </w:rPr>
        <w:t xml:space="preserve"> </w:t>
      </w:r>
      <w:r>
        <w:rPr>
          <w:b/>
          <w:sz w:val="24"/>
        </w:rPr>
        <w:t>of</w:t>
      </w:r>
      <w:r>
        <w:rPr>
          <w:b/>
          <w:spacing w:val="-8"/>
          <w:sz w:val="24"/>
        </w:rPr>
        <w:t xml:space="preserve"> </w:t>
      </w:r>
      <w:r>
        <w:rPr>
          <w:b/>
          <w:sz w:val="24"/>
        </w:rPr>
        <w:t>Invention:</w:t>
      </w:r>
      <w:r>
        <w:rPr>
          <w:b/>
          <w:spacing w:val="-7"/>
          <w:sz w:val="24"/>
        </w:rPr>
        <w:t xml:space="preserve"> </w:t>
      </w:r>
      <w:r>
        <w:rPr>
          <w:sz w:val="24"/>
        </w:rPr>
        <w:t>The</w:t>
      </w:r>
      <w:r>
        <w:rPr>
          <w:spacing w:val="-6"/>
          <w:sz w:val="24"/>
        </w:rPr>
        <w:t xml:space="preserve"> </w:t>
      </w:r>
      <w:r>
        <w:rPr>
          <w:sz w:val="24"/>
        </w:rPr>
        <w:t>invention</w:t>
      </w:r>
      <w:r>
        <w:rPr>
          <w:spacing w:val="-5"/>
          <w:sz w:val="24"/>
        </w:rPr>
        <w:t xml:space="preserve"> </w:t>
      </w:r>
      <w:r>
        <w:rPr>
          <w:sz w:val="24"/>
        </w:rPr>
        <w:t>aims</w:t>
      </w:r>
      <w:r>
        <w:rPr>
          <w:spacing w:val="-5"/>
          <w:sz w:val="24"/>
        </w:rPr>
        <w:t xml:space="preserve"> </w:t>
      </w:r>
      <w:r>
        <w:rPr>
          <w:sz w:val="24"/>
        </w:rPr>
        <w:t>at</w:t>
      </w:r>
      <w:r>
        <w:rPr>
          <w:spacing w:val="-5"/>
          <w:sz w:val="24"/>
        </w:rPr>
        <w:t xml:space="preserve"> </w:t>
      </w:r>
      <w:r>
        <w:rPr>
          <w:sz w:val="24"/>
        </w:rPr>
        <w:t>ensuring</w:t>
      </w:r>
      <w:r>
        <w:rPr>
          <w:spacing w:val="-5"/>
          <w:sz w:val="24"/>
        </w:rPr>
        <w:t xml:space="preserve"> </w:t>
      </w:r>
      <w:r>
        <w:rPr>
          <w:sz w:val="24"/>
        </w:rPr>
        <w:t>improved</w:t>
      </w:r>
      <w:r>
        <w:rPr>
          <w:spacing w:val="-3"/>
          <w:sz w:val="24"/>
        </w:rPr>
        <w:t xml:space="preserve"> </w:t>
      </w:r>
      <w:r>
        <w:rPr>
          <w:sz w:val="24"/>
        </w:rPr>
        <w:t>safety</w:t>
      </w:r>
      <w:r>
        <w:rPr>
          <w:spacing w:val="-5"/>
          <w:sz w:val="24"/>
        </w:rPr>
        <w:t xml:space="preserve"> </w:t>
      </w:r>
      <w:r>
        <w:rPr>
          <w:sz w:val="24"/>
        </w:rPr>
        <w:t>for</w:t>
      </w:r>
      <w:r>
        <w:rPr>
          <w:spacing w:val="-7"/>
          <w:sz w:val="24"/>
        </w:rPr>
        <w:t xml:space="preserve"> </w:t>
      </w:r>
      <w:r>
        <w:rPr>
          <w:sz w:val="24"/>
        </w:rPr>
        <w:t>pedestrians</w:t>
      </w:r>
      <w:r>
        <w:rPr>
          <w:spacing w:val="-3"/>
          <w:sz w:val="24"/>
        </w:rPr>
        <w:t xml:space="preserve"> </w:t>
      </w:r>
      <w:r>
        <w:rPr>
          <w:sz w:val="24"/>
        </w:rPr>
        <w:t>at</w:t>
      </w:r>
      <w:r>
        <w:rPr>
          <w:spacing w:val="-5"/>
          <w:sz w:val="24"/>
        </w:rPr>
        <w:t xml:space="preserve"> </w:t>
      </w:r>
      <w:r>
        <w:rPr>
          <w:sz w:val="24"/>
        </w:rPr>
        <w:t>zebra</w:t>
      </w:r>
      <w:r>
        <w:rPr>
          <w:spacing w:val="-6"/>
          <w:sz w:val="24"/>
        </w:rPr>
        <w:t xml:space="preserve"> </w:t>
      </w:r>
      <w:r>
        <w:rPr>
          <w:sz w:val="24"/>
        </w:rPr>
        <w:t>crossings. This is achieved through the development of an intelligent system capable of detecting pedestrians and operating a physical safety barrier to prevent vehicles from entering the crossing area during the time of pedestrian movement.</w:t>
      </w:r>
    </w:p>
    <w:p w14:paraId="36E02ED6">
      <w:pPr>
        <w:pStyle w:val="7"/>
        <w:numPr>
          <w:ilvl w:val="0"/>
          <w:numId w:val="2"/>
        </w:numPr>
        <w:tabs>
          <w:tab w:val="left" w:pos="1045"/>
        </w:tabs>
        <w:spacing w:before="0" w:after="0" w:line="240" w:lineRule="auto"/>
        <w:ind w:left="708" w:right="617" w:firstLine="0"/>
        <w:jc w:val="left"/>
        <w:rPr>
          <w:sz w:val="24"/>
        </w:rPr>
      </w:pPr>
      <w:r>
        <w:rPr>
          <w:b/>
          <w:sz w:val="24"/>
        </w:rPr>
        <w:t>Core</w:t>
      </w:r>
      <w:r>
        <w:rPr>
          <w:b/>
          <w:spacing w:val="-7"/>
          <w:sz w:val="24"/>
        </w:rPr>
        <w:t xml:space="preserve"> </w:t>
      </w:r>
      <w:r>
        <w:rPr>
          <w:b/>
          <w:sz w:val="24"/>
        </w:rPr>
        <w:t>Technology</w:t>
      </w:r>
      <w:r>
        <w:rPr>
          <w:b/>
          <w:spacing w:val="-8"/>
          <w:sz w:val="24"/>
        </w:rPr>
        <w:t xml:space="preserve"> </w:t>
      </w:r>
      <w:r>
        <w:rPr>
          <w:b/>
          <w:sz w:val="24"/>
        </w:rPr>
        <w:t>of</w:t>
      </w:r>
      <w:r>
        <w:rPr>
          <w:b/>
          <w:spacing w:val="-6"/>
          <w:sz w:val="24"/>
        </w:rPr>
        <w:t xml:space="preserve"> </w:t>
      </w:r>
      <w:r>
        <w:rPr>
          <w:b/>
          <w:sz w:val="24"/>
        </w:rPr>
        <w:t>Invention:</w:t>
      </w:r>
      <w:r>
        <w:rPr>
          <w:b/>
          <w:spacing w:val="-7"/>
          <w:sz w:val="24"/>
        </w:rPr>
        <w:t xml:space="preserve"> </w:t>
      </w:r>
      <w:r>
        <w:rPr>
          <w:sz w:val="24"/>
        </w:rPr>
        <w:t>The</w:t>
      </w:r>
      <w:r>
        <w:rPr>
          <w:spacing w:val="-7"/>
          <w:sz w:val="24"/>
        </w:rPr>
        <w:t xml:space="preserve"> </w:t>
      </w:r>
      <w:r>
        <w:rPr>
          <w:sz w:val="24"/>
        </w:rPr>
        <w:t>invention</w:t>
      </w:r>
      <w:r>
        <w:rPr>
          <w:spacing w:val="-9"/>
          <w:sz w:val="24"/>
        </w:rPr>
        <w:t xml:space="preserve"> </w:t>
      </w:r>
      <w:r>
        <w:rPr>
          <w:sz w:val="24"/>
        </w:rPr>
        <w:t>is</w:t>
      </w:r>
      <w:r>
        <w:rPr>
          <w:spacing w:val="-3"/>
          <w:sz w:val="24"/>
        </w:rPr>
        <w:t xml:space="preserve"> </w:t>
      </w:r>
      <w:r>
        <w:rPr>
          <w:sz w:val="24"/>
        </w:rPr>
        <w:t>based</w:t>
      </w:r>
      <w:r>
        <w:rPr>
          <w:spacing w:val="-4"/>
          <w:sz w:val="24"/>
        </w:rPr>
        <w:t xml:space="preserve"> </w:t>
      </w:r>
      <w:r>
        <w:rPr>
          <w:sz w:val="24"/>
        </w:rPr>
        <w:t>on</w:t>
      </w:r>
      <w:r>
        <w:rPr>
          <w:spacing w:val="-6"/>
          <w:sz w:val="24"/>
        </w:rPr>
        <w:t xml:space="preserve"> </w:t>
      </w:r>
      <w:r>
        <w:rPr>
          <w:sz w:val="24"/>
        </w:rPr>
        <w:t>microcontroller</w:t>
      </w:r>
      <w:r>
        <w:rPr>
          <w:spacing w:val="-6"/>
          <w:sz w:val="24"/>
        </w:rPr>
        <w:t xml:space="preserve"> </w:t>
      </w:r>
      <w:r>
        <w:rPr>
          <w:sz w:val="24"/>
        </w:rPr>
        <w:t>automation</w:t>
      </w:r>
      <w:r>
        <w:rPr>
          <w:spacing w:val="-5"/>
          <w:sz w:val="24"/>
        </w:rPr>
        <w:t xml:space="preserve"> </w:t>
      </w:r>
      <w:r>
        <w:rPr>
          <w:sz w:val="24"/>
        </w:rPr>
        <w:t>using</w:t>
      </w:r>
      <w:r>
        <w:rPr>
          <w:spacing w:val="-5"/>
          <w:sz w:val="24"/>
        </w:rPr>
        <w:t xml:space="preserve"> </w:t>
      </w:r>
      <w:r>
        <w:rPr>
          <w:sz w:val="24"/>
        </w:rPr>
        <w:t>Arduino. The invention also employs several sensors, including ultrasonic sensors, infrared sensors, light sensors using LDR, sound sensors, and limit switches. The invention also employs piezoelectric-based energy harvesting technology, actuator-based barriers, buzzers, and LCD displays.</w:t>
      </w:r>
    </w:p>
    <w:p w14:paraId="392633D4">
      <w:pPr>
        <w:pStyle w:val="7"/>
        <w:numPr>
          <w:ilvl w:val="0"/>
          <w:numId w:val="2"/>
        </w:numPr>
        <w:tabs>
          <w:tab w:val="left" w:pos="970"/>
        </w:tabs>
        <w:spacing w:before="0" w:after="0" w:line="240" w:lineRule="auto"/>
        <w:ind w:left="708" w:right="412" w:firstLine="0"/>
        <w:jc w:val="left"/>
        <w:rPr>
          <w:sz w:val="24"/>
        </w:rPr>
      </w:pPr>
      <w:r>
        <w:rPr>
          <w:b/>
          <w:sz w:val="24"/>
        </w:rPr>
        <w:t>Integration:</w:t>
      </w:r>
      <w:r>
        <w:rPr>
          <w:b/>
          <w:spacing w:val="-3"/>
          <w:sz w:val="24"/>
        </w:rPr>
        <w:t xml:space="preserve"> </w:t>
      </w:r>
      <w:r>
        <w:rPr>
          <w:sz w:val="24"/>
        </w:rPr>
        <w:t>The</w:t>
      </w:r>
      <w:r>
        <w:rPr>
          <w:spacing w:val="-4"/>
          <w:sz w:val="24"/>
        </w:rPr>
        <w:t xml:space="preserve"> </w:t>
      </w:r>
      <w:r>
        <w:rPr>
          <w:sz w:val="24"/>
        </w:rPr>
        <w:t>invention</w:t>
      </w:r>
      <w:r>
        <w:rPr>
          <w:spacing w:val="-2"/>
          <w:sz w:val="24"/>
        </w:rPr>
        <w:t xml:space="preserve"> </w:t>
      </w:r>
      <w:r>
        <w:rPr>
          <w:sz w:val="24"/>
        </w:rPr>
        <w:t>is</w:t>
      </w:r>
      <w:r>
        <w:rPr>
          <w:spacing w:val="-4"/>
          <w:sz w:val="24"/>
        </w:rPr>
        <w:t xml:space="preserve"> </w:t>
      </w:r>
      <w:r>
        <w:rPr>
          <w:sz w:val="24"/>
        </w:rPr>
        <w:t>based</w:t>
      </w:r>
      <w:r>
        <w:rPr>
          <w:spacing w:val="-2"/>
          <w:sz w:val="24"/>
        </w:rPr>
        <w:t xml:space="preserve"> </w:t>
      </w:r>
      <w:r>
        <w:rPr>
          <w:sz w:val="24"/>
        </w:rPr>
        <w:t>on</w:t>
      </w:r>
      <w:r>
        <w:rPr>
          <w:spacing w:val="-5"/>
          <w:sz w:val="24"/>
        </w:rPr>
        <w:t xml:space="preserve"> </w:t>
      </w:r>
      <w:r>
        <w:rPr>
          <w:sz w:val="24"/>
        </w:rPr>
        <w:t>the</w:t>
      </w:r>
      <w:r>
        <w:rPr>
          <w:spacing w:val="-3"/>
          <w:sz w:val="24"/>
        </w:rPr>
        <w:t xml:space="preserve"> </w:t>
      </w:r>
      <w:r>
        <w:rPr>
          <w:sz w:val="24"/>
        </w:rPr>
        <w:t>integration</w:t>
      </w:r>
      <w:r>
        <w:rPr>
          <w:spacing w:val="-2"/>
          <w:sz w:val="24"/>
        </w:rPr>
        <w:t xml:space="preserve"> </w:t>
      </w:r>
      <w:r>
        <w:rPr>
          <w:sz w:val="24"/>
        </w:rPr>
        <w:t>of</w:t>
      </w:r>
      <w:r>
        <w:rPr>
          <w:spacing w:val="-5"/>
          <w:sz w:val="24"/>
        </w:rPr>
        <w:t xml:space="preserve"> </w:t>
      </w:r>
      <w:r>
        <w:rPr>
          <w:sz w:val="24"/>
        </w:rPr>
        <w:t>several</w:t>
      </w:r>
      <w:r>
        <w:rPr>
          <w:spacing w:val="-2"/>
          <w:sz w:val="24"/>
        </w:rPr>
        <w:t xml:space="preserve"> </w:t>
      </w:r>
      <w:r>
        <w:rPr>
          <w:sz w:val="24"/>
        </w:rPr>
        <w:t>features,</w:t>
      </w:r>
      <w:r>
        <w:rPr>
          <w:spacing w:val="-4"/>
          <w:sz w:val="24"/>
        </w:rPr>
        <w:t xml:space="preserve"> </w:t>
      </w:r>
      <w:r>
        <w:rPr>
          <w:sz w:val="24"/>
        </w:rPr>
        <w:t>including</w:t>
      </w:r>
      <w:r>
        <w:rPr>
          <w:spacing w:val="-2"/>
          <w:sz w:val="24"/>
        </w:rPr>
        <w:t xml:space="preserve"> </w:t>
      </w:r>
      <w:r>
        <w:rPr>
          <w:sz w:val="24"/>
        </w:rPr>
        <w:t>pedestrian</w:t>
      </w:r>
      <w:r>
        <w:rPr>
          <w:spacing w:val="-2"/>
          <w:sz w:val="24"/>
        </w:rPr>
        <w:t xml:space="preserve"> </w:t>
      </w:r>
      <w:r>
        <w:rPr>
          <w:sz w:val="24"/>
        </w:rPr>
        <w:t>detection, vehicle proximity detection, traffic signal detection, and emergency vehicle detection. The</w:t>
      </w:r>
      <w:r>
        <w:rPr>
          <w:spacing w:val="-1"/>
          <w:sz w:val="24"/>
        </w:rPr>
        <w:t xml:space="preserve"> </w:t>
      </w:r>
      <w:r>
        <w:rPr>
          <w:sz w:val="24"/>
        </w:rPr>
        <w:t>invention is also based on energy harvesting using mechanical pressure on the zebra crossing, which is based on piezoelectric</w:t>
      </w:r>
      <w:r>
        <w:rPr>
          <w:spacing w:val="-3"/>
          <w:sz w:val="24"/>
        </w:rPr>
        <w:t xml:space="preserve"> </w:t>
      </w:r>
      <w:r>
        <w:rPr>
          <w:sz w:val="24"/>
        </w:rPr>
        <w:t>plates.</w:t>
      </w:r>
      <w:r>
        <w:rPr>
          <w:spacing w:val="-2"/>
          <w:sz w:val="24"/>
        </w:rPr>
        <w:t xml:space="preserve"> </w:t>
      </w:r>
      <w:r>
        <w:rPr>
          <w:sz w:val="24"/>
        </w:rPr>
        <w:t>This ensures</w:t>
      </w:r>
      <w:r>
        <w:rPr>
          <w:spacing w:val="-3"/>
          <w:sz w:val="24"/>
        </w:rPr>
        <w:t xml:space="preserve"> </w:t>
      </w:r>
      <w:r>
        <w:rPr>
          <w:sz w:val="24"/>
        </w:rPr>
        <w:t>that</w:t>
      </w:r>
      <w:r>
        <w:rPr>
          <w:spacing w:val="-2"/>
          <w:sz w:val="24"/>
        </w:rPr>
        <w:t xml:space="preserve"> </w:t>
      </w:r>
      <w:r>
        <w:rPr>
          <w:sz w:val="24"/>
        </w:rPr>
        <w:t>the</w:t>
      </w:r>
      <w:r>
        <w:rPr>
          <w:spacing w:val="-2"/>
          <w:sz w:val="24"/>
        </w:rPr>
        <w:t xml:space="preserve"> </w:t>
      </w:r>
      <w:r>
        <w:rPr>
          <w:sz w:val="24"/>
        </w:rPr>
        <w:t>invention</w:t>
      </w:r>
      <w:r>
        <w:rPr>
          <w:spacing w:val="-2"/>
          <w:sz w:val="24"/>
        </w:rPr>
        <w:t xml:space="preserve"> </w:t>
      </w:r>
      <w:r>
        <w:rPr>
          <w:sz w:val="24"/>
        </w:rPr>
        <w:t>is</w:t>
      </w:r>
      <w:r>
        <w:rPr>
          <w:spacing w:val="-4"/>
          <w:sz w:val="24"/>
        </w:rPr>
        <w:t xml:space="preserve"> </w:t>
      </w:r>
      <w:r>
        <w:rPr>
          <w:sz w:val="24"/>
        </w:rPr>
        <w:t>self-powered and</w:t>
      </w:r>
      <w:r>
        <w:rPr>
          <w:spacing w:val="-2"/>
          <w:sz w:val="24"/>
        </w:rPr>
        <w:t xml:space="preserve"> </w:t>
      </w:r>
      <w:r>
        <w:rPr>
          <w:sz w:val="24"/>
        </w:rPr>
        <w:t>does</w:t>
      </w:r>
      <w:r>
        <w:rPr>
          <w:spacing w:val="-3"/>
          <w:sz w:val="24"/>
        </w:rPr>
        <w:t xml:space="preserve"> </w:t>
      </w:r>
      <w:r>
        <w:rPr>
          <w:sz w:val="24"/>
        </w:rPr>
        <w:t>not</w:t>
      </w:r>
      <w:r>
        <w:rPr>
          <w:spacing w:val="-2"/>
          <w:sz w:val="24"/>
        </w:rPr>
        <w:t xml:space="preserve"> </w:t>
      </w:r>
      <w:r>
        <w:rPr>
          <w:sz w:val="24"/>
        </w:rPr>
        <w:t>require</w:t>
      </w:r>
      <w:r>
        <w:rPr>
          <w:spacing w:val="-1"/>
          <w:sz w:val="24"/>
        </w:rPr>
        <w:t xml:space="preserve"> </w:t>
      </w:r>
      <w:r>
        <w:rPr>
          <w:sz w:val="24"/>
        </w:rPr>
        <w:t>cloud</w:t>
      </w:r>
      <w:r>
        <w:rPr>
          <w:spacing w:val="-2"/>
          <w:sz w:val="24"/>
        </w:rPr>
        <w:t xml:space="preserve"> </w:t>
      </w:r>
      <w:r>
        <w:rPr>
          <w:sz w:val="24"/>
        </w:rPr>
        <w:t>connectivity.</w:t>
      </w:r>
    </w:p>
    <w:p w14:paraId="67F4A16D">
      <w:pPr>
        <w:pStyle w:val="5"/>
        <w:spacing w:before="60"/>
      </w:pPr>
    </w:p>
    <w:p w14:paraId="5A5B813D">
      <w:pPr>
        <w:pStyle w:val="7"/>
        <w:numPr>
          <w:ilvl w:val="0"/>
          <w:numId w:val="1"/>
        </w:numPr>
        <w:tabs>
          <w:tab w:val="left" w:pos="1335"/>
        </w:tabs>
        <w:spacing w:before="1" w:after="0" w:line="240" w:lineRule="auto"/>
        <w:ind w:left="1335" w:right="0" w:hanging="360"/>
        <w:jc w:val="left"/>
        <w:rPr>
          <w:b/>
          <w:sz w:val="24"/>
        </w:rPr>
      </w:pPr>
      <w:r>
        <w:rPr>
          <w:b/>
          <w:sz w:val="24"/>
        </w:rPr>
        <w:t>Prior</w:t>
      </w:r>
      <w:r>
        <w:rPr>
          <w:b/>
          <w:spacing w:val="-10"/>
          <w:sz w:val="24"/>
        </w:rPr>
        <w:t xml:space="preserve"> </w:t>
      </w:r>
      <w:r>
        <w:rPr>
          <w:b/>
          <w:sz w:val="24"/>
        </w:rPr>
        <w:t>Patents</w:t>
      </w:r>
      <w:r>
        <w:rPr>
          <w:b/>
          <w:spacing w:val="-6"/>
          <w:sz w:val="24"/>
        </w:rPr>
        <w:t xml:space="preserve"> </w:t>
      </w:r>
      <w:r>
        <w:rPr>
          <w:b/>
          <w:sz w:val="24"/>
        </w:rPr>
        <w:t>and</w:t>
      </w:r>
      <w:r>
        <w:rPr>
          <w:b/>
          <w:spacing w:val="-10"/>
          <w:sz w:val="24"/>
        </w:rPr>
        <w:t xml:space="preserve"> </w:t>
      </w:r>
      <w:r>
        <w:rPr>
          <w:b/>
          <w:sz w:val="24"/>
        </w:rPr>
        <w:t>Publications</w:t>
      </w:r>
      <w:r>
        <w:rPr>
          <w:b/>
          <w:spacing w:val="-6"/>
          <w:sz w:val="24"/>
        </w:rPr>
        <w:t xml:space="preserve"> </w:t>
      </w:r>
      <w:r>
        <w:rPr>
          <w:b/>
          <w:sz w:val="24"/>
        </w:rPr>
        <w:t>from</w:t>
      </w:r>
      <w:r>
        <w:rPr>
          <w:b/>
          <w:spacing w:val="-8"/>
          <w:sz w:val="24"/>
        </w:rPr>
        <w:t xml:space="preserve"> </w:t>
      </w:r>
      <w:r>
        <w:rPr>
          <w:b/>
          <w:sz w:val="24"/>
        </w:rPr>
        <w:t>literature</w:t>
      </w:r>
      <w:r>
        <w:rPr>
          <w:b/>
          <w:spacing w:val="-4"/>
          <w:sz w:val="24"/>
        </w:rPr>
        <w:t xml:space="preserve"> </w:t>
      </w:r>
      <w:r>
        <w:rPr>
          <w:b/>
          <w:sz w:val="24"/>
        </w:rPr>
        <w:t>(provide</w:t>
      </w:r>
      <w:r>
        <w:rPr>
          <w:b/>
          <w:spacing w:val="-7"/>
          <w:sz w:val="24"/>
        </w:rPr>
        <w:t xml:space="preserve"> </w:t>
      </w:r>
      <w:r>
        <w:rPr>
          <w:b/>
          <w:sz w:val="24"/>
        </w:rPr>
        <w:t>a</w:t>
      </w:r>
      <w:r>
        <w:rPr>
          <w:b/>
          <w:spacing w:val="-10"/>
          <w:sz w:val="24"/>
        </w:rPr>
        <w:t xml:space="preserve"> </w:t>
      </w:r>
      <w:r>
        <w:rPr>
          <w:b/>
          <w:sz w:val="24"/>
        </w:rPr>
        <w:t>table</w:t>
      </w:r>
      <w:r>
        <w:rPr>
          <w:b/>
          <w:spacing w:val="-5"/>
          <w:sz w:val="24"/>
        </w:rPr>
        <w:t xml:space="preserve"> </w:t>
      </w:r>
      <w:r>
        <w:rPr>
          <w:b/>
          <w:sz w:val="24"/>
        </w:rPr>
        <w:t>summarizing</w:t>
      </w:r>
      <w:r>
        <w:rPr>
          <w:b/>
          <w:spacing w:val="-4"/>
          <w:sz w:val="24"/>
        </w:rPr>
        <w:t xml:space="preserve"> </w:t>
      </w:r>
      <w:r>
        <w:rPr>
          <w:b/>
          <w:sz w:val="24"/>
        </w:rPr>
        <w:t>the</w:t>
      </w:r>
      <w:r>
        <w:rPr>
          <w:b/>
          <w:spacing w:val="-7"/>
          <w:sz w:val="24"/>
        </w:rPr>
        <w:t xml:space="preserve"> </w:t>
      </w:r>
      <w:r>
        <w:rPr>
          <w:b/>
          <w:sz w:val="24"/>
        </w:rPr>
        <w:t>prior</w:t>
      </w:r>
      <w:r>
        <w:rPr>
          <w:b/>
          <w:spacing w:val="-9"/>
          <w:sz w:val="24"/>
        </w:rPr>
        <w:t xml:space="preserve"> </w:t>
      </w:r>
      <w:r>
        <w:rPr>
          <w:b/>
          <w:spacing w:val="-4"/>
          <w:sz w:val="24"/>
        </w:rPr>
        <w:t>art)</w:t>
      </w:r>
    </w:p>
    <w:p w14:paraId="0394CF5B">
      <w:pPr>
        <w:pStyle w:val="7"/>
        <w:numPr>
          <w:ilvl w:val="1"/>
          <w:numId w:val="1"/>
        </w:numPr>
        <w:tabs>
          <w:tab w:val="left" w:pos="1427"/>
        </w:tabs>
        <w:spacing w:before="276" w:after="0" w:line="240" w:lineRule="auto"/>
        <w:ind w:left="1427" w:right="0" w:hanging="359"/>
        <w:jc w:val="left"/>
        <w:rPr>
          <w:b/>
          <w:sz w:val="24"/>
        </w:rPr>
      </w:pPr>
      <w:r>
        <w:rPr>
          <w:b/>
          <w:sz w:val="24"/>
        </w:rPr>
        <w:t>Patent</w:t>
      </w:r>
      <w:r>
        <w:rPr>
          <w:b/>
          <w:spacing w:val="-5"/>
          <w:sz w:val="24"/>
        </w:rPr>
        <w:t xml:space="preserve"> </w:t>
      </w:r>
      <w:r>
        <w:rPr>
          <w:b/>
          <w:spacing w:val="-2"/>
          <w:sz w:val="24"/>
        </w:rPr>
        <w:t>Literature</w:t>
      </w:r>
    </w:p>
    <w:p w14:paraId="25908A83">
      <w:pPr>
        <w:pStyle w:val="5"/>
        <w:spacing w:before="46" w:after="1"/>
        <w:rPr>
          <w:b/>
          <w:sz w:val="20"/>
        </w:rPr>
      </w:pPr>
    </w:p>
    <w:tbl>
      <w:tblPr>
        <w:tblStyle w:val="4"/>
        <w:tblW w:w="0" w:type="auto"/>
        <w:tblInd w:w="1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3"/>
        <w:gridCol w:w="1457"/>
        <w:gridCol w:w="1659"/>
        <w:gridCol w:w="2806"/>
        <w:gridCol w:w="2024"/>
        <w:gridCol w:w="2593"/>
      </w:tblGrid>
      <w:tr w14:paraId="703633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663" w:type="dxa"/>
          </w:tcPr>
          <w:p w14:paraId="592B7AB4">
            <w:pPr>
              <w:pStyle w:val="8"/>
              <w:spacing w:line="251" w:lineRule="exact"/>
              <w:ind w:left="23" w:right="5"/>
              <w:jc w:val="center"/>
              <w:rPr>
                <w:b/>
                <w:sz w:val="22"/>
              </w:rPr>
            </w:pPr>
            <w:r>
              <w:rPr>
                <w:b/>
                <w:spacing w:val="-4"/>
                <w:sz w:val="22"/>
              </w:rPr>
              <w:t>S.No</w:t>
            </w:r>
          </w:p>
        </w:tc>
        <w:tc>
          <w:tcPr>
            <w:tcW w:w="1457" w:type="dxa"/>
          </w:tcPr>
          <w:p w14:paraId="4CDDFC94">
            <w:pPr>
              <w:pStyle w:val="8"/>
              <w:spacing w:line="275" w:lineRule="exact"/>
              <w:ind w:left="7"/>
              <w:jc w:val="center"/>
              <w:rPr>
                <w:b/>
                <w:sz w:val="24"/>
              </w:rPr>
            </w:pPr>
            <w:r>
              <w:rPr>
                <w:b/>
                <w:spacing w:val="-2"/>
                <w:sz w:val="24"/>
              </w:rPr>
              <w:t>Title</w:t>
            </w:r>
          </w:p>
        </w:tc>
        <w:tc>
          <w:tcPr>
            <w:tcW w:w="1659" w:type="dxa"/>
          </w:tcPr>
          <w:p w14:paraId="1927CB6B">
            <w:pPr>
              <w:pStyle w:val="8"/>
              <w:spacing w:line="269" w:lineRule="exact"/>
              <w:ind w:left="4" w:right="11"/>
              <w:jc w:val="center"/>
              <w:rPr>
                <w:b/>
                <w:sz w:val="24"/>
              </w:rPr>
            </w:pPr>
            <w:r>
              <w:rPr>
                <w:b/>
                <w:spacing w:val="-2"/>
                <w:sz w:val="24"/>
              </w:rPr>
              <w:t>Publication</w:t>
            </w:r>
          </w:p>
          <w:p w14:paraId="4879DEDC">
            <w:pPr>
              <w:pStyle w:val="8"/>
              <w:spacing w:line="263" w:lineRule="exact"/>
              <w:ind w:left="11" w:right="7"/>
              <w:jc w:val="center"/>
              <w:rPr>
                <w:b/>
                <w:sz w:val="24"/>
              </w:rPr>
            </w:pPr>
            <w:r>
              <w:rPr>
                <w:b/>
                <w:spacing w:val="-4"/>
                <w:sz w:val="24"/>
              </w:rPr>
              <w:t>Type</w:t>
            </w:r>
          </w:p>
        </w:tc>
        <w:tc>
          <w:tcPr>
            <w:tcW w:w="2806" w:type="dxa"/>
          </w:tcPr>
          <w:p w14:paraId="25BA4AD7">
            <w:pPr>
              <w:pStyle w:val="8"/>
              <w:spacing w:line="275" w:lineRule="exact"/>
              <w:ind w:left="899"/>
              <w:rPr>
                <w:b/>
                <w:sz w:val="24"/>
              </w:rPr>
            </w:pPr>
            <w:r>
              <w:rPr>
                <w:b/>
                <w:spacing w:val="-2"/>
                <w:sz w:val="24"/>
              </w:rPr>
              <w:t>Summary</w:t>
            </w:r>
          </w:p>
        </w:tc>
        <w:tc>
          <w:tcPr>
            <w:tcW w:w="2024" w:type="dxa"/>
          </w:tcPr>
          <w:p w14:paraId="5266B93A">
            <w:pPr>
              <w:pStyle w:val="8"/>
              <w:spacing w:line="275" w:lineRule="exact"/>
              <w:ind w:left="265"/>
              <w:rPr>
                <w:b/>
                <w:sz w:val="24"/>
              </w:rPr>
            </w:pPr>
            <w:r>
              <w:rPr>
                <w:b/>
                <w:sz w:val="24"/>
              </w:rPr>
              <w:t>Gap</w:t>
            </w:r>
            <w:r>
              <w:rPr>
                <w:b/>
                <w:spacing w:val="-3"/>
                <w:sz w:val="24"/>
              </w:rPr>
              <w:t xml:space="preserve"> </w:t>
            </w:r>
            <w:r>
              <w:rPr>
                <w:b/>
                <w:spacing w:val="-2"/>
                <w:sz w:val="24"/>
              </w:rPr>
              <w:t>Identified</w:t>
            </w:r>
          </w:p>
        </w:tc>
        <w:tc>
          <w:tcPr>
            <w:tcW w:w="2593" w:type="dxa"/>
          </w:tcPr>
          <w:p w14:paraId="368E219D">
            <w:pPr>
              <w:pStyle w:val="8"/>
              <w:spacing w:line="269" w:lineRule="exact"/>
              <w:ind w:left="536"/>
              <w:rPr>
                <w:b/>
                <w:sz w:val="24"/>
              </w:rPr>
            </w:pPr>
            <w:r>
              <w:rPr>
                <w:b/>
                <w:spacing w:val="-2"/>
                <w:sz w:val="24"/>
              </w:rPr>
              <w:t>Differentiating</w:t>
            </w:r>
          </w:p>
          <w:p w14:paraId="1B7082C2">
            <w:pPr>
              <w:pStyle w:val="8"/>
              <w:spacing w:line="263" w:lineRule="exact"/>
              <w:ind w:left="625"/>
              <w:rPr>
                <w:b/>
                <w:sz w:val="24"/>
              </w:rPr>
            </w:pPr>
            <w:r>
              <w:rPr>
                <w:b/>
                <w:spacing w:val="-2"/>
                <w:sz w:val="24"/>
              </w:rPr>
              <w:t>Methodology</w:t>
            </w:r>
          </w:p>
        </w:tc>
      </w:tr>
      <w:tr w14:paraId="5DCDD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2" w:hRule="atLeast"/>
        </w:trPr>
        <w:tc>
          <w:tcPr>
            <w:tcW w:w="663" w:type="dxa"/>
          </w:tcPr>
          <w:p w14:paraId="6B0E388C">
            <w:pPr>
              <w:pStyle w:val="8"/>
              <w:spacing w:line="275" w:lineRule="exact"/>
              <w:ind w:left="23"/>
              <w:jc w:val="center"/>
              <w:rPr>
                <w:sz w:val="24"/>
              </w:rPr>
            </w:pPr>
            <w:r>
              <w:rPr>
                <w:spacing w:val="-10"/>
                <w:sz w:val="24"/>
              </w:rPr>
              <w:t>1</w:t>
            </w:r>
          </w:p>
        </w:tc>
        <w:tc>
          <w:tcPr>
            <w:tcW w:w="1457" w:type="dxa"/>
          </w:tcPr>
          <w:p w14:paraId="491F3C61">
            <w:pPr>
              <w:pStyle w:val="8"/>
              <w:ind w:left="110" w:right="133"/>
              <w:rPr>
                <w:sz w:val="24"/>
              </w:rPr>
            </w:pPr>
            <w:r>
              <w:rPr>
                <w:spacing w:val="-2"/>
                <w:sz w:val="24"/>
              </w:rPr>
              <w:t xml:space="preserve">Smart </w:t>
            </w:r>
            <w:r>
              <w:rPr>
                <w:spacing w:val="-4"/>
                <w:sz w:val="24"/>
              </w:rPr>
              <w:t xml:space="preserve">Pedestrian </w:t>
            </w:r>
            <w:r>
              <w:rPr>
                <w:spacing w:val="-2"/>
                <w:sz w:val="24"/>
              </w:rPr>
              <w:t>Crossing System</w:t>
            </w:r>
          </w:p>
        </w:tc>
        <w:tc>
          <w:tcPr>
            <w:tcW w:w="1659" w:type="dxa"/>
          </w:tcPr>
          <w:p w14:paraId="2A7CFA44">
            <w:pPr>
              <w:pStyle w:val="8"/>
              <w:spacing w:line="275" w:lineRule="exact"/>
              <w:ind w:left="112"/>
              <w:rPr>
                <w:sz w:val="24"/>
              </w:rPr>
            </w:pPr>
            <w:r>
              <w:rPr>
                <w:spacing w:val="-2"/>
                <w:sz w:val="24"/>
              </w:rPr>
              <w:t>Patent</w:t>
            </w:r>
          </w:p>
        </w:tc>
        <w:tc>
          <w:tcPr>
            <w:tcW w:w="2806" w:type="dxa"/>
          </w:tcPr>
          <w:p w14:paraId="4E776EE6">
            <w:pPr>
              <w:pStyle w:val="8"/>
              <w:ind w:left="112"/>
              <w:rPr>
                <w:sz w:val="24"/>
              </w:rPr>
            </w:pPr>
            <w:r>
              <w:rPr>
                <w:sz w:val="24"/>
              </w:rPr>
              <w:t xml:space="preserve">Describes automated </w:t>
            </w:r>
            <w:r>
              <w:rPr>
                <w:spacing w:val="-2"/>
                <w:sz w:val="24"/>
              </w:rPr>
              <w:t>pedestrian</w:t>
            </w:r>
            <w:r>
              <w:rPr>
                <w:spacing w:val="-10"/>
                <w:sz w:val="24"/>
              </w:rPr>
              <w:t xml:space="preserve"> </w:t>
            </w:r>
            <w:r>
              <w:rPr>
                <w:spacing w:val="-2"/>
                <w:sz w:val="24"/>
              </w:rPr>
              <w:t>crossings</w:t>
            </w:r>
            <w:r>
              <w:rPr>
                <w:spacing w:val="-9"/>
                <w:sz w:val="24"/>
              </w:rPr>
              <w:t xml:space="preserve"> </w:t>
            </w:r>
            <w:r>
              <w:rPr>
                <w:spacing w:val="-2"/>
                <w:sz w:val="24"/>
              </w:rPr>
              <w:t xml:space="preserve">where </w:t>
            </w:r>
            <w:r>
              <w:rPr>
                <w:sz w:val="24"/>
              </w:rPr>
              <w:t>traffic</w:t>
            </w:r>
            <w:r>
              <w:rPr>
                <w:spacing w:val="-15"/>
                <w:sz w:val="24"/>
              </w:rPr>
              <w:t xml:space="preserve"> </w:t>
            </w:r>
            <w:r>
              <w:rPr>
                <w:sz w:val="24"/>
              </w:rPr>
              <w:t>lights</w:t>
            </w:r>
            <w:r>
              <w:rPr>
                <w:spacing w:val="-15"/>
                <w:sz w:val="24"/>
              </w:rPr>
              <w:t xml:space="preserve"> </w:t>
            </w:r>
            <w:r>
              <w:rPr>
                <w:sz w:val="24"/>
              </w:rPr>
              <w:t>are</w:t>
            </w:r>
            <w:r>
              <w:rPr>
                <w:spacing w:val="-15"/>
                <w:sz w:val="24"/>
              </w:rPr>
              <w:t xml:space="preserve"> </w:t>
            </w:r>
            <w:r>
              <w:rPr>
                <w:sz w:val="24"/>
              </w:rPr>
              <w:t>controlled using sensors to allow pedestrians</w:t>
            </w:r>
            <w:r>
              <w:rPr>
                <w:spacing w:val="-15"/>
                <w:sz w:val="24"/>
              </w:rPr>
              <w:t xml:space="preserve"> </w:t>
            </w:r>
            <w:r>
              <w:rPr>
                <w:sz w:val="24"/>
              </w:rPr>
              <w:t>to</w:t>
            </w:r>
            <w:r>
              <w:rPr>
                <w:spacing w:val="-15"/>
                <w:sz w:val="24"/>
              </w:rPr>
              <w:t xml:space="preserve"> </w:t>
            </w:r>
            <w:r>
              <w:rPr>
                <w:sz w:val="24"/>
              </w:rPr>
              <w:t>cross</w:t>
            </w:r>
            <w:r>
              <w:rPr>
                <w:spacing w:val="-15"/>
                <w:sz w:val="24"/>
              </w:rPr>
              <w:t xml:space="preserve"> </w:t>
            </w:r>
            <w:r>
              <w:rPr>
                <w:sz w:val="24"/>
              </w:rPr>
              <w:t>safely.</w:t>
            </w:r>
          </w:p>
        </w:tc>
        <w:tc>
          <w:tcPr>
            <w:tcW w:w="2024" w:type="dxa"/>
          </w:tcPr>
          <w:p w14:paraId="660C607C">
            <w:pPr>
              <w:pStyle w:val="8"/>
              <w:ind w:left="112" w:right="127"/>
              <w:rPr>
                <w:sz w:val="24"/>
              </w:rPr>
            </w:pPr>
            <w:r>
              <w:rPr>
                <w:sz w:val="24"/>
              </w:rPr>
              <w:t xml:space="preserve">The system relies only on traffic signals and driver compliance, with </w:t>
            </w:r>
            <w:r>
              <w:rPr>
                <w:spacing w:val="-2"/>
                <w:sz w:val="24"/>
              </w:rPr>
              <w:t>no</w:t>
            </w:r>
            <w:r>
              <w:rPr>
                <w:spacing w:val="-7"/>
                <w:sz w:val="24"/>
              </w:rPr>
              <w:t xml:space="preserve"> </w:t>
            </w:r>
            <w:r>
              <w:rPr>
                <w:spacing w:val="-2"/>
                <w:sz w:val="24"/>
              </w:rPr>
              <w:t>physical</w:t>
            </w:r>
            <w:r>
              <w:rPr>
                <w:spacing w:val="-4"/>
                <w:sz w:val="24"/>
              </w:rPr>
              <w:t xml:space="preserve"> </w:t>
            </w:r>
            <w:r>
              <w:rPr>
                <w:spacing w:val="-2"/>
                <w:sz w:val="24"/>
              </w:rPr>
              <w:t>barrier</w:t>
            </w:r>
          </w:p>
          <w:p w14:paraId="099195D1">
            <w:pPr>
              <w:pStyle w:val="8"/>
              <w:spacing w:line="270" w:lineRule="atLeast"/>
              <w:ind w:left="112" w:right="570"/>
              <w:rPr>
                <w:sz w:val="24"/>
              </w:rPr>
            </w:pPr>
            <w:r>
              <w:rPr>
                <w:sz w:val="24"/>
              </w:rPr>
              <w:t>for</w:t>
            </w:r>
            <w:r>
              <w:rPr>
                <w:spacing w:val="-15"/>
                <w:sz w:val="24"/>
              </w:rPr>
              <w:t xml:space="preserve"> </w:t>
            </w:r>
            <w:r>
              <w:rPr>
                <w:sz w:val="24"/>
              </w:rPr>
              <w:t xml:space="preserve">pedestrian </w:t>
            </w:r>
            <w:r>
              <w:rPr>
                <w:spacing w:val="-2"/>
                <w:sz w:val="24"/>
              </w:rPr>
              <w:t>protection</w:t>
            </w:r>
          </w:p>
        </w:tc>
        <w:tc>
          <w:tcPr>
            <w:tcW w:w="2593" w:type="dxa"/>
          </w:tcPr>
          <w:p w14:paraId="5F59F4B9">
            <w:pPr>
              <w:pStyle w:val="8"/>
              <w:ind w:left="112" w:right="164"/>
              <w:rPr>
                <w:sz w:val="24"/>
              </w:rPr>
            </w:pPr>
            <w:r>
              <w:rPr>
                <w:spacing w:val="-2"/>
                <w:sz w:val="24"/>
              </w:rPr>
              <w:t>The</w:t>
            </w:r>
            <w:r>
              <w:rPr>
                <w:spacing w:val="-15"/>
                <w:sz w:val="24"/>
              </w:rPr>
              <w:t xml:space="preserve"> </w:t>
            </w:r>
            <w:r>
              <w:rPr>
                <w:spacing w:val="-2"/>
                <w:sz w:val="24"/>
              </w:rPr>
              <w:t>proposed</w:t>
            </w:r>
            <w:r>
              <w:rPr>
                <w:spacing w:val="-14"/>
                <w:sz w:val="24"/>
              </w:rPr>
              <w:t xml:space="preserve"> </w:t>
            </w:r>
            <w:r>
              <w:rPr>
                <w:spacing w:val="-2"/>
                <w:sz w:val="24"/>
              </w:rPr>
              <w:t xml:space="preserve">invention </w:t>
            </w:r>
            <w:r>
              <w:rPr>
                <w:sz w:val="24"/>
              </w:rPr>
              <w:t>introduces a dynamic safety barrier that physically stops vehicles during</w:t>
            </w:r>
          </w:p>
          <w:p w14:paraId="7FC59E3E">
            <w:pPr>
              <w:pStyle w:val="8"/>
              <w:spacing w:line="270" w:lineRule="atLeast"/>
              <w:ind w:left="112" w:right="559"/>
              <w:rPr>
                <w:sz w:val="24"/>
              </w:rPr>
            </w:pPr>
            <w:r>
              <w:rPr>
                <w:sz w:val="24"/>
              </w:rPr>
              <w:t>pedestrian</w:t>
            </w:r>
            <w:r>
              <w:rPr>
                <w:spacing w:val="-15"/>
                <w:sz w:val="24"/>
              </w:rPr>
              <w:t xml:space="preserve"> </w:t>
            </w:r>
            <w:r>
              <w:rPr>
                <w:sz w:val="24"/>
              </w:rPr>
              <w:t>crossing, improving safety.</w:t>
            </w:r>
          </w:p>
        </w:tc>
      </w:tr>
      <w:tr w14:paraId="02F9D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7" w:hRule="atLeast"/>
        </w:trPr>
        <w:tc>
          <w:tcPr>
            <w:tcW w:w="663" w:type="dxa"/>
          </w:tcPr>
          <w:p w14:paraId="58CE48CD">
            <w:pPr>
              <w:pStyle w:val="8"/>
              <w:spacing w:line="273" w:lineRule="exact"/>
              <w:ind w:left="23"/>
              <w:jc w:val="center"/>
              <w:rPr>
                <w:sz w:val="24"/>
              </w:rPr>
            </w:pPr>
            <w:r>
              <w:rPr>
                <w:spacing w:val="-10"/>
                <w:sz w:val="24"/>
              </w:rPr>
              <w:t>2</w:t>
            </w:r>
          </w:p>
        </w:tc>
        <w:tc>
          <w:tcPr>
            <w:tcW w:w="1457" w:type="dxa"/>
          </w:tcPr>
          <w:p w14:paraId="21F073E9">
            <w:pPr>
              <w:pStyle w:val="8"/>
              <w:ind w:left="110" w:right="129"/>
              <w:rPr>
                <w:sz w:val="24"/>
              </w:rPr>
            </w:pPr>
            <w:r>
              <w:rPr>
                <w:spacing w:val="-4"/>
                <w:sz w:val="24"/>
              </w:rPr>
              <w:t>Piezoelectric Road</w:t>
            </w:r>
            <w:r>
              <w:rPr>
                <w:spacing w:val="40"/>
                <w:sz w:val="24"/>
              </w:rPr>
              <w:t xml:space="preserve"> </w:t>
            </w:r>
            <w:r>
              <w:rPr>
                <w:spacing w:val="-2"/>
                <w:sz w:val="24"/>
              </w:rPr>
              <w:t>Energy Harvesting System</w:t>
            </w:r>
          </w:p>
        </w:tc>
        <w:tc>
          <w:tcPr>
            <w:tcW w:w="1659" w:type="dxa"/>
          </w:tcPr>
          <w:p w14:paraId="26EDDFEC">
            <w:pPr>
              <w:pStyle w:val="8"/>
              <w:spacing w:line="273" w:lineRule="exact"/>
              <w:ind w:left="112"/>
              <w:rPr>
                <w:sz w:val="24"/>
              </w:rPr>
            </w:pPr>
            <w:r>
              <w:rPr>
                <w:spacing w:val="-2"/>
                <w:sz w:val="24"/>
              </w:rPr>
              <w:t>Patent</w:t>
            </w:r>
          </w:p>
        </w:tc>
        <w:tc>
          <w:tcPr>
            <w:tcW w:w="2806" w:type="dxa"/>
          </w:tcPr>
          <w:p w14:paraId="5AFBC1EF">
            <w:pPr>
              <w:pStyle w:val="8"/>
              <w:ind w:left="112" w:right="157"/>
              <w:rPr>
                <w:sz w:val="24"/>
              </w:rPr>
            </w:pPr>
            <w:r>
              <w:rPr>
                <w:sz w:val="24"/>
              </w:rPr>
              <w:t xml:space="preserve">Describes embedding </w:t>
            </w:r>
            <w:r>
              <w:rPr>
                <w:spacing w:val="-2"/>
                <w:sz w:val="24"/>
              </w:rPr>
              <w:t>piezoelectric</w:t>
            </w:r>
            <w:r>
              <w:rPr>
                <w:spacing w:val="-12"/>
                <w:sz w:val="24"/>
              </w:rPr>
              <w:t xml:space="preserve"> </w:t>
            </w:r>
            <w:r>
              <w:rPr>
                <w:spacing w:val="-2"/>
                <w:sz w:val="24"/>
              </w:rPr>
              <w:t>materials</w:t>
            </w:r>
            <w:r>
              <w:rPr>
                <w:spacing w:val="-11"/>
                <w:sz w:val="24"/>
              </w:rPr>
              <w:t xml:space="preserve"> </w:t>
            </w:r>
            <w:r>
              <w:rPr>
                <w:spacing w:val="-2"/>
                <w:sz w:val="24"/>
              </w:rPr>
              <w:t xml:space="preserve">in </w:t>
            </w:r>
            <w:r>
              <w:rPr>
                <w:sz w:val="24"/>
              </w:rPr>
              <w:t xml:space="preserve">roads to generate electricity from vehicle movement and road </w:t>
            </w:r>
            <w:r>
              <w:rPr>
                <w:spacing w:val="-2"/>
                <w:sz w:val="24"/>
              </w:rPr>
              <w:t>vibrations.</w:t>
            </w:r>
          </w:p>
        </w:tc>
        <w:tc>
          <w:tcPr>
            <w:tcW w:w="2024" w:type="dxa"/>
          </w:tcPr>
          <w:p w14:paraId="74080766">
            <w:pPr>
              <w:pStyle w:val="8"/>
              <w:ind w:left="112"/>
              <w:rPr>
                <w:sz w:val="24"/>
              </w:rPr>
            </w:pPr>
            <w:r>
              <w:rPr>
                <w:sz w:val="24"/>
              </w:rPr>
              <w:t xml:space="preserve">The generated </w:t>
            </w:r>
            <w:r>
              <w:rPr>
                <w:spacing w:val="-2"/>
                <w:sz w:val="24"/>
              </w:rPr>
              <w:t>energy</w:t>
            </w:r>
            <w:r>
              <w:rPr>
                <w:spacing w:val="-16"/>
                <w:sz w:val="24"/>
              </w:rPr>
              <w:t xml:space="preserve"> </w:t>
            </w:r>
            <w:r>
              <w:rPr>
                <w:spacing w:val="-2"/>
                <w:sz w:val="24"/>
              </w:rPr>
              <w:t>is</w:t>
            </w:r>
            <w:r>
              <w:rPr>
                <w:spacing w:val="-14"/>
                <w:sz w:val="24"/>
              </w:rPr>
              <w:t xml:space="preserve"> </w:t>
            </w:r>
            <w:r>
              <w:rPr>
                <w:spacing w:val="-2"/>
                <w:sz w:val="24"/>
              </w:rPr>
              <w:t xml:space="preserve">typically </w:t>
            </w:r>
            <w:r>
              <w:rPr>
                <w:sz w:val="24"/>
              </w:rPr>
              <w:t>used for general lighting or grid supply and is not integrated with</w:t>
            </w:r>
          </w:p>
          <w:p w14:paraId="5575AE2B">
            <w:pPr>
              <w:pStyle w:val="8"/>
              <w:spacing w:line="270" w:lineRule="atLeast"/>
              <w:ind w:left="112" w:right="277"/>
              <w:rPr>
                <w:sz w:val="24"/>
              </w:rPr>
            </w:pPr>
            <w:r>
              <w:rPr>
                <w:sz w:val="24"/>
              </w:rPr>
              <w:t>pedestrian</w:t>
            </w:r>
            <w:r>
              <w:rPr>
                <w:spacing w:val="-15"/>
                <w:sz w:val="24"/>
              </w:rPr>
              <w:t xml:space="preserve"> </w:t>
            </w:r>
            <w:r>
              <w:rPr>
                <w:sz w:val="24"/>
              </w:rPr>
              <w:t xml:space="preserve">safety </w:t>
            </w:r>
            <w:r>
              <w:rPr>
                <w:spacing w:val="-2"/>
                <w:sz w:val="24"/>
              </w:rPr>
              <w:t>infrastructure.</w:t>
            </w:r>
          </w:p>
        </w:tc>
        <w:tc>
          <w:tcPr>
            <w:tcW w:w="2593" w:type="dxa"/>
          </w:tcPr>
          <w:p w14:paraId="2E3764D9">
            <w:pPr>
              <w:pStyle w:val="8"/>
              <w:ind w:left="112"/>
              <w:rPr>
                <w:sz w:val="24"/>
              </w:rPr>
            </w:pPr>
            <w:r>
              <w:rPr>
                <w:spacing w:val="-2"/>
                <w:sz w:val="24"/>
              </w:rPr>
              <w:t>The</w:t>
            </w:r>
            <w:r>
              <w:rPr>
                <w:spacing w:val="-16"/>
                <w:sz w:val="24"/>
              </w:rPr>
              <w:t xml:space="preserve"> </w:t>
            </w:r>
            <w:r>
              <w:rPr>
                <w:spacing w:val="-2"/>
                <w:sz w:val="24"/>
              </w:rPr>
              <w:t>proposed</w:t>
            </w:r>
            <w:r>
              <w:rPr>
                <w:spacing w:val="-15"/>
                <w:sz w:val="24"/>
              </w:rPr>
              <w:t xml:space="preserve"> </w:t>
            </w:r>
            <w:r>
              <w:rPr>
                <w:spacing w:val="-2"/>
                <w:sz w:val="24"/>
              </w:rPr>
              <w:t xml:space="preserve">system </w:t>
            </w:r>
            <w:r>
              <w:rPr>
                <w:sz w:val="24"/>
              </w:rPr>
              <w:t xml:space="preserve">directly integrates piezoelectric energy harvesting with the </w:t>
            </w:r>
            <w:r>
              <w:rPr>
                <w:spacing w:val="-2"/>
                <w:sz w:val="24"/>
              </w:rPr>
              <w:t>pedestrian</w:t>
            </w:r>
            <w:r>
              <w:rPr>
                <w:spacing w:val="-11"/>
                <w:sz w:val="24"/>
              </w:rPr>
              <w:t xml:space="preserve"> </w:t>
            </w:r>
            <w:r>
              <w:rPr>
                <w:spacing w:val="-2"/>
                <w:sz w:val="24"/>
              </w:rPr>
              <w:t xml:space="preserve">protection </w:t>
            </w:r>
            <w:r>
              <w:rPr>
                <w:sz w:val="24"/>
              </w:rPr>
              <w:t>system, making the</w:t>
            </w:r>
          </w:p>
          <w:p w14:paraId="2D7D5B95">
            <w:pPr>
              <w:pStyle w:val="8"/>
              <w:spacing w:line="270" w:lineRule="atLeast"/>
              <w:ind w:left="112"/>
              <w:rPr>
                <w:sz w:val="24"/>
              </w:rPr>
            </w:pPr>
            <w:r>
              <w:rPr>
                <w:sz w:val="24"/>
              </w:rPr>
              <w:t>zebra</w:t>
            </w:r>
            <w:r>
              <w:rPr>
                <w:spacing w:val="-15"/>
                <w:sz w:val="24"/>
              </w:rPr>
              <w:t xml:space="preserve"> </w:t>
            </w:r>
            <w:r>
              <w:rPr>
                <w:sz w:val="24"/>
              </w:rPr>
              <w:t>crossing</w:t>
            </w:r>
            <w:r>
              <w:rPr>
                <w:spacing w:val="-15"/>
                <w:sz w:val="24"/>
              </w:rPr>
              <w:t xml:space="preserve"> </w:t>
            </w:r>
            <w:r>
              <w:rPr>
                <w:sz w:val="24"/>
              </w:rPr>
              <w:t xml:space="preserve">self- </w:t>
            </w:r>
            <w:r>
              <w:rPr>
                <w:spacing w:val="-2"/>
                <w:sz w:val="24"/>
              </w:rPr>
              <w:t>powered.</w:t>
            </w:r>
          </w:p>
        </w:tc>
      </w:tr>
    </w:tbl>
    <w:p w14:paraId="57D9EE9E">
      <w:pPr>
        <w:pStyle w:val="8"/>
        <w:spacing w:after="0" w:line="270" w:lineRule="atLeast"/>
        <w:rPr>
          <w:sz w:val="24"/>
        </w:rPr>
        <w:sectPr>
          <w:headerReference r:id="rId5" w:type="default"/>
          <w:type w:val="continuous"/>
          <w:pgSz w:w="11920" w:h="16850"/>
          <w:pgMar w:top="960" w:right="141" w:bottom="1164" w:left="283" w:header="722" w:footer="0" w:gutter="0"/>
          <w:pgNumType w:start="1"/>
          <w:cols w:space="720" w:num="1"/>
        </w:sectPr>
      </w:pPr>
    </w:p>
    <w:tbl>
      <w:tblPr>
        <w:tblStyle w:val="4"/>
        <w:tblW w:w="0" w:type="auto"/>
        <w:tblInd w:w="1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3"/>
        <w:gridCol w:w="1457"/>
        <w:gridCol w:w="1659"/>
        <w:gridCol w:w="2806"/>
        <w:gridCol w:w="2024"/>
        <w:gridCol w:w="2593"/>
      </w:tblGrid>
      <w:tr w14:paraId="4B8BC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1" w:hRule="atLeast"/>
        </w:trPr>
        <w:tc>
          <w:tcPr>
            <w:tcW w:w="663" w:type="dxa"/>
          </w:tcPr>
          <w:p w14:paraId="62B44B40">
            <w:pPr>
              <w:pStyle w:val="8"/>
              <w:spacing w:line="263" w:lineRule="exact"/>
              <w:ind w:left="23"/>
              <w:jc w:val="center"/>
              <w:rPr>
                <w:sz w:val="24"/>
              </w:rPr>
            </w:pPr>
            <w:r>
              <w:rPr>
                <w:spacing w:val="-10"/>
                <w:sz w:val="24"/>
              </w:rPr>
              <w:t>3</w:t>
            </w:r>
          </w:p>
        </w:tc>
        <w:tc>
          <w:tcPr>
            <w:tcW w:w="1457" w:type="dxa"/>
          </w:tcPr>
          <w:p w14:paraId="10B6CC3B">
            <w:pPr>
              <w:pStyle w:val="8"/>
              <w:spacing w:line="237" w:lineRule="auto"/>
              <w:ind w:left="110" w:right="133"/>
              <w:rPr>
                <w:sz w:val="24"/>
              </w:rPr>
            </w:pPr>
            <w:r>
              <w:rPr>
                <w:spacing w:val="-2"/>
                <w:sz w:val="24"/>
              </w:rPr>
              <w:t xml:space="preserve">Intelligent Traffic </w:t>
            </w:r>
            <w:r>
              <w:rPr>
                <w:spacing w:val="-4"/>
                <w:sz w:val="24"/>
              </w:rPr>
              <w:t xml:space="preserve">Monitoring and </w:t>
            </w:r>
            <w:r>
              <w:rPr>
                <w:spacing w:val="-2"/>
                <w:sz w:val="24"/>
              </w:rPr>
              <w:t>Violation Detection System</w:t>
            </w:r>
          </w:p>
        </w:tc>
        <w:tc>
          <w:tcPr>
            <w:tcW w:w="1659" w:type="dxa"/>
          </w:tcPr>
          <w:p w14:paraId="71B5EC69">
            <w:pPr>
              <w:pStyle w:val="8"/>
              <w:spacing w:line="263" w:lineRule="exact"/>
              <w:ind w:left="112"/>
              <w:rPr>
                <w:sz w:val="24"/>
              </w:rPr>
            </w:pPr>
            <w:r>
              <w:rPr>
                <w:spacing w:val="-2"/>
                <w:sz w:val="24"/>
              </w:rPr>
              <w:t>Patent</w:t>
            </w:r>
          </w:p>
        </w:tc>
        <w:tc>
          <w:tcPr>
            <w:tcW w:w="2806" w:type="dxa"/>
          </w:tcPr>
          <w:p w14:paraId="43D47B57">
            <w:pPr>
              <w:pStyle w:val="8"/>
              <w:ind w:left="112" w:right="157"/>
              <w:rPr>
                <w:sz w:val="24"/>
              </w:rPr>
            </w:pPr>
            <w:r>
              <w:rPr>
                <w:sz w:val="24"/>
              </w:rPr>
              <w:t>Uses cameras and monitoring systems to detect</w:t>
            </w:r>
            <w:r>
              <w:rPr>
                <w:spacing w:val="-10"/>
                <w:sz w:val="24"/>
              </w:rPr>
              <w:t xml:space="preserve"> </w:t>
            </w:r>
            <w:r>
              <w:rPr>
                <w:sz w:val="24"/>
              </w:rPr>
              <w:t>traffic</w:t>
            </w:r>
            <w:r>
              <w:rPr>
                <w:spacing w:val="-10"/>
                <w:sz w:val="24"/>
              </w:rPr>
              <w:t xml:space="preserve"> </w:t>
            </w:r>
            <w:r>
              <w:rPr>
                <w:sz w:val="24"/>
              </w:rPr>
              <w:t xml:space="preserve">violations </w:t>
            </w:r>
            <w:r>
              <w:rPr>
                <w:spacing w:val="-2"/>
                <w:sz w:val="24"/>
              </w:rPr>
              <w:t>and</w:t>
            </w:r>
            <w:r>
              <w:rPr>
                <w:spacing w:val="-14"/>
                <w:sz w:val="24"/>
              </w:rPr>
              <w:t xml:space="preserve"> </w:t>
            </w:r>
            <w:r>
              <w:rPr>
                <w:spacing w:val="-2"/>
                <w:sz w:val="24"/>
              </w:rPr>
              <w:t>record</w:t>
            </w:r>
            <w:r>
              <w:rPr>
                <w:spacing w:val="-12"/>
                <w:sz w:val="24"/>
              </w:rPr>
              <w:t xml:space="preserve"> </w:t>
            </w:r>
            <w:r>
              <w:rPr>
                <w:spacing w:val="-2"/>
                <w:sz w:val="24"/>
              </w:rPr>
              <w:t>vehicles</w:t>
            </w:r>
            <w:r>
              <w:rPr>
                <w:spacing w:val="-13"/>
                <w:sz w:val="24"/>
              </w:rPr>
              <w:t xml:space="preserve"> </w:t>
            </w:r>
            <w:r>
              <w:rPr>
                <w:spacing w:val="-2"/>
                <w:sz w:val="24"/>
              </w:rPr>
              <w:t xml:space="preserve">that </w:t>
            </w:r>
            <w:r>
              <w:rPr>
                <w:sz w:val="24"/>
              </w:rPr>
              <w:t>break traffic rules.</w:t>
            </w:r>
          </w:p>
        </w:tc>
        <w:tc>
          <w:tcPr>
            <w:tcW w:w="2024" w:type="dxa"/>
          </w:tcPr>
          <w:p w14:paraId="54E470AA">
            <w:pPr>
              <w:pStyle w:val="8"/>
              <w:spacing w:line="237" w:lineRule="auto"/>
              <w:ind w:left="112"/>
              <w:rPr>
                <w:sz w:val="24"/>
              </w:rPr>
            </w:pPr>
            <w:r>
              <w:rPr>
                <w:sz w:val="24"/>
              </w:rPr>
              <w:t>These systems require</w:t>
            </w:r>
            <w:r>
              <w:rPr>
                <w:spacing w:val="-13"/>
                <w:sz w:val="24"/>
              </w:rPr>
              <w:t xml:space="preserve"> </w:t>
            </w:r>
            <w:r>
              <w:rPr>
                <w:sz w:val="24"/>
              </w:rPr>
              <w:t xml:space="preserve">external power and </w:t>
            </w:r>
            <w:r>
              <w:rPr>
                <w:spacing w:val="-2"/>
                <w:sz w:val="24"/>
              </w:rPr>
              <w:t>centralized monitoring, increasing deployment</w:t>
            </w:r>
            <w:r>
              <w:rPr>
                <w:spacing w:val="-13"/>
                <w:sz w:val="24"/>
              </w:rPr>
              <w:t xml:space="preserve"> </w:t>
            </w:r>
            <w:r>
              <w:rPr>
                <w:spacing w:val="-2"/>
                <w:sz w:val="24"/>
              </w:rPr>
              <w:t>cost..</w:t>
            </w:r>
          </w:p>
        </w:tc>
        <w:tc>
          <w:tcPr>
            <w:tcW w:w="2593" w:type="dxa"/>
          </w:tcPr>
          <w:p w14:paraId="2F005B78">
            <w:pPr>
              <w:pStyle w:val="8"/>
              <w:ind w:left="112" w:right="164"/>
              <w:rPr>
                <w:sz w:val="24"/>
              </w:rPr>
            </w:pPr>
            <w:r>
              <w:rPr>
                <w:sz w:val="24"/>
              </w:rPr>
              <w:t>The</w:t>
            </w:r>
            <w:r>
              <w:rPr>
                <w:spacing w:val="-15"/>
                <w:sz w:val="24"/>
              </w:rPr>
              <w:t xml:space="preserve"> </w:t>
            </w:r>
            <w:r>
              <w:rPr>
                <w:sz w:val="24"/>
              </w:rPr>
              <w:t>proposed</w:t>
            </w:r>
            <w:r>
              <w:rPr>
                <w:spacing w:val="-13"/>
                <w:sz w:val="24"/>
              </w:rPr>
              <w:t xml:space="preserve"> </w:t>
            </w:r>
            <w:r>
              <w:rPr>
                <w:sz w:val="24"/>
              </w:rPr>
              <w:t xml:space="preserve">invention is self-powered and </w:t>
            </w:r>
            <w:r>
              <w:rPr>
                <w:spacing w:val="-2"/>
                <w:sz w:val="24"/>
              </w:rPr>
              <w:t>decentralized,</w:t>
            </w:r>
            <w:r>
              <w:rPr>
                <w:spacing w:val="-9"/>
                <w:sz w:val="24"/>
              </w:rPr>
              <w:t xml:space="preserve"> </w:t>
            </w:r>
            <w:r>
              <w:rPr>
                <w:spacing w:val="-2"/>
                <w:sz w:val="24"/>
              </w:rPr>
              <w:t xml:space="preserve">operating </w:t>
            </w:r>
            <w:r>
              <w:rPr>
                <w:sz w:val="24"/>
              </w:rPr>
              <w:t>using harvested energy and embedded control.</w:t>
            </w:r>
          </w:p>
        </w:tc>
      </w:tr>
    </w:tbl>
    <w:p w14:paraId="0673A135">
      <w:pPr>
        <w:pStyle w:val="5"/>
        <w:rPr>
          <w:b/>
        </w:rPr>
      </w:pPr>
    </w:p>
    <w:p w14:paraId="533C0CA0">
      <w:pPr>
        <w:pStyle w:val="5"/>
        <w:spacing w:before="266"/>
        <w:rPr>
          <w:b/>
        </w:rPr>
      </w:pPr>
    </w:p>
    <w:p w14:paraId="2969487F">
      <w:pPr>
        <w:pStyle w:val="7"/>
        <w:numPr>
          <w:ilvl w:val="1"/>
          <w:numId w:val="1"/>
        </w:numPr>
        <w:tabs>
          <w:tab w:val="left" w:pos="1427"/>
        </w:tabs>
        <w:spacing w:before="0" w:after="0" w:line="240" w:lineRule="auto"/>
        <w:ind w:left="1427" w:right="0" w:hanging="359"/>
        <w:jc w:val="left"/>
        <w:rPr>
          <w:b/>
          <w:sz w:val="24"/>
        </w:rPr>
      </w:pPr>
      <w:r>
        <w:rPr>
          <w:b/>
          <w:sz w:val="24"/>
        </w:rPr>
        <w:t>Non</w:t>
      </w:r>
      <w:r>
        <w:rPr>
          <w:b/>
          <w:spacing w:val="-4"/>
          <w:sz w:val="24"/>
        </w:rPr>
        <w:t xml:space="preserve"> </w:t>
      </w:r>
      <w:r>
        <w:rPr>
          <w:b/>
          <w:sz w:val="24"/>
        </w:rPr>
        <w:t>-</w:t>
      </w:r>
      <w:r>
        <w:rPr>
          <w:b/>
          <w:spacing w:val="-5"/>
          <w:sz w:val="24"/>
        </w:rPr>
        <w:t xml:space="preserve"> </w:t>
      </w:r>
      <w:r>
        <w:rPr>
          <w:b/>
          <w:sz w:val="24"/>
        </w:rPr>
        <w:t>Patent</w:t>
      </w:r>
      <w:r>
        <w:rPr>
          <w:b/>
          <w:spacing w:val="-2"/>
          <w:sz w:val="24"/>
        </w:rPr>
        <w:t xml:space="preserve"> Literature</w:t>
      </w:r>
    </w:p>
    <w:p w14:paraId="7F7B8C83">
      <w:pPr>
        <w:pStyle w:val="5"/>
        <w:spacing w:before="47"/>
        <w:rPr>
          <w:b/>
          <w:sz w:val="20"/>
        </w:rPr>
      </w:pPr>
    </w:p>
    <w:tbl>
      <w:tblPr>
        <w:tblStyle w:val="4"/>
        <w:tblW w:w="0" w:type="auto"/>
        <w:tblInd w:w="1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3"/>
        <w:gridCol w:w="1548"/>
        <w:gridCol w:w="1649"/>
        <w:gridCol w:w="2762"/>
        <w:gridCol w:w="2006"/>
        <w:gridCol w:w="2570"/>
      </w:tblGrid>
      <w:tr w14:paraId="2DB134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663" w:type="dxa"/>
          </w:tcPr>
          <w:p w14:paraId="06EAF871">
            <w:pPr>
              <w:pStyle w:val="8"/>
              <w:spacing w:line="249" w:lineRule="exact"/>
              <w:ind w:left="23" w:right="5"/>
              <w:jc w:val="center"/>
              <w:rPr>
                <w:b/>
                <w:sz w:val="22"/>
              </w:rPr>
            </w:pPr>
            <w:r>
              <w:rPr>
                <w:b/>
                <w:spacing w:val="-4"/>
                <w:sz w:val="22"/>
              </w:rPr>
              <w:t>S.No</w:t>
            </w:r>
          </w:p>
        </w:tc>
        <w:tc>
          <w:tcPr>
            <w:tcW w:w="1548" w:type="dxa"/>
          </w:tcPr>
          <w:p w14:paraId="49645CA5">
            <w:pPr>
              <w:pStyle w:val="8"/>
              <w:spacing w:line="273" w:lineRule="exact"/>
              <w:ind w:left="12"/>
              <w:jc w:val="center"/>
              <w:rPr>
                <w:b/>
                <w:sz w:val="24"/>
              </w:rPr>
            </w:pPr>
            <w:r>
              <w:rPr>
                <w:b/>
                <w:spacing w:val="-2"/>
                <w:sz w:val="24"/>
              </w:rPr>
              <w:t>Title</w:t>
            </w:r>
          </w:p>
        </w:tc>
        <w:tc>
          <w:tcPr>
            <w:tcW w:w="1649" w:type="dxa"/>
          </w:tcPr>
          <w:p w14:paraId="7ACEA814">
            <w:pPr>
              <w:pStyle w:val="8"/>
              <w:spacing w:line="276" w:lineRule="exact"/>
              <w:ind w:left="568" w:hanging="327"/>
              <w:rPr>
                <w:b/>
                <w:sz w:val="24"/>
              </w:rPr>
            </w:pPr>
            <w:r>
              <w:rPr>
                <w:b/>
                <w:spacing w:val="-4"/>
                <w:sz w:val="24"/>
              </w:rPr>
              <w:t>Publication Type</w:t>
            </w:r>
          </w:p>
        </w:tc>
        <w:tc>
          <w:tcPr>
            <w:tcW w:w="2762" w:type="dxa"/>
          </w:tcPr>
          <w:p w14:paraId="7E2FD870">
            <w:pPr>
              <w:pStyle w:val="8"/>
              <w:spacing w:line="273" w:lineRule="exact"/>
              <w:ind w:left="878"/>
              <w:rPr>
                <w:b/>
                <w:sz w:val="24"/>
              </w:rPr>
            </w:pPr>
            <w:r>
              <w:rPr>
                <w:b/>
                <w:spacing w:val="-2"/>
                <w:sz w:val="24"/>
              </w:rPr>
              <w:t>Summary</w:t>
            </w:r>
          </w:p>
        </w:tc>
        <w:tc>
          <w:tcPr>
            <w:tcW w:w="2006" w:type="dxa"/>
          </w:tcPr>
          <w:p w14:paraId="0D4B1B21">
            <w:pPr>
              <w:pStyle w:val="8"/>
              <w:spacing w:line="273" w:lineRule="exact"/>
              <w:ind w:left="257"/>
              <w:rPr>
                <w:b/>
                <w:sz w:val="24"/>
              </w:rPr>
            </w:pPr>
            <w:r>
              <w:rPr>
                <w:b/>
                <w:sz w:val="24"/>
              </w:rPr>
              <w:t>Gap</w:t>
            </w:r>
            <w:r>
              <w:rPr>
                <w:b/>
                <w:spacing w:val="-1"/>
                <w:sz w:val="24"/>
              </w:rPr>
              <w:t xml:space="preserve"> </w:t>
            </w:r>
            <w:r>
              <w:rPr>
                <w:b/>
                <w:spacing w:val="-2"/>
                <w:sz w:val="24"/>
              </w:rPr>
              <w:t>Identified</w:t>
            </w:r>
          </w:p>
        </w:tc>
        <w:tc>
          <w:tcPr>
            <w:tcW w:w="2570" w:type="dxa"/>
          </w:tcPr>
          <w:p w14:paraId="09E6D571">
            <w:pPr>
              <w:pStyle w:val="8"/>
              <w:spacing w:line="276" w:lineRule="exact"/>
              <w:ind w:left="618" w:right="537" w:hanging="89"/>
              <w:rPr>
                <w:b/>
                <w:sz w:val="24"/>
              </w:rPr>
            </w:pPr>
            <w:r>
              <w:rPr>
                <w:b/>
                <w:spacing w:val="-4"/>
                <w:sz w:val="24"/>
              </w:rPr>
              <w:t xml:space="preserve">Differentiating </w:t>
            </w:r>
            <w:r>
              <w:rPr>
                <w:b/>
                <w:spacing w:val="-2"/>
                <w:sz w:val="24"/>
              </w:rPr>
              <w:t>Methodology</w:t>
            </w:r>
          </w:p>
        </w:tc>
      </w:tr>
      <w:tr w14:paraId="3D03F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10" w:hRule="atLeast"/>
        </w:trPr>
        <w:tc>
          <w:tcPr>
            <w:tcW w:w="663" w:type="dxa"/>
          </w:tcPr>
          <w:p w14:paraId="3454B5CC">
            <w:pPr>
              <w:pStyle w:val="8"/>
              <w:spacing w:line="273" w:lineRule="exact"/>
              <w:ind w:left="23"/>
              <w:jc w:val="center"/>
              <w:rPr>
                <w:sz w:val="24"/>
              </w:rPr>
            </w:pPr>
            <w:r>
              <w:rPr>
                <w:spacing w:val="-10"/>
                <w:sz w:val="24"/>
              </w:rPr>
              <w:t>1</w:t>
            </w:r>
          </w:p>
        </w:tc>
        <w:tc>
          <w:tcPr>
            <w:tcW w:w="1548" w:type="dxa"/>
          </w:tcPr>
          <w:p w14:paraId="7BAA8584">
            <w:pPr>
              <w:pStyle w:val="8"/>
              <w:spacing w:before="1"/>
              <w:ind w:left="110" w:right="76"/>
              <w:rPr>
                <w:sz w:val="24"/>
              </w:rPr>
            </w:pPr>
            <w:r>
              <w:rPr>
                <w:spacing w:val="-2"/>
                <w:sz w:val="24"/>
              </w:rPr>
              <w:t xml:space="preserve">Smart </w:t>
            </w:r>
            <w:r>
              <w:rPr>
                <w:spacing w:val="-4"/>
                <w:sz w:val="24"/>
              </w:rPr>
              <w:t xml:space="preserve">Pedestrian </w:t>
            </w:r>
            <w:r>
              <w:rPr>
                <w:spacing w:val="-2"/>
                <w:sz w:val="24"/>
              </w:rPr>
              <w:t>Crossing Using</w:t>
            </w:r>
          </w:p>
          <w:p w14:paraId="69E630B2">
            <w:pPr>
              <w:pStyle w:val="8"/>
              <w:ind w:left="110" w:right="76"/>
              <w:rPr>
                <w:sz w:val="24"/>
              </w:rPr>
            </w:pPr>
            <w:r>
              <w:rPr>
                <w:spacing w:val="-4"/>
                <w:sz w:val="24"/>
              </w:rPr>
              <w:t xml:space="preserve">Sensor-Based </w:t>
            </w:r>
            <w:r>
              <w:rPr>
                <w:spacing w:val="-2"/>
                <w:sz w:val="24"/>
              </w:rPr>
              <w:t>Traffic Control</w:t>
            </w:r>
          </w:p>
        </w:tc>
        <w:tc>
          <w:tcPr>
            <w:tcW w:w="1649" w:type="dxa"/>
          </w:tcPr>
          <w:p w14:paraId="0AECEAFC">
            <w:pPr>
              <w:pStyle w:val="8"/>
              <w:spacing w:before="1"/>
              <w:ind w:left="110" w:right="661"/>
              <w:rPr>
                <w:sz w:val="24"/>
              </w:rPr>
            </w:pPr>
            <w:r>
              <w:rPr>
                <w:spacing w:val="-4"/>
                <w:sz w:val="24"/>
              </w:rPr>
              <w:t xml:space="preserve">Research </w:t>
            </w:r>
            <w:r>
              <w:rPr>
                <w:spacing w:val="-2"/>
                <w:sz w:val="24"/>
              </w:rPr>
              <w:t>Paper</w:t>
            </w:r>
          </w:p>
        </w:tc>
        <w:tc>
          <w:tcPr>
            <w:tcW w:w="2762" w:type="dxa"/>
          </w:tcPr>
          <w:p w14:paraId="49487619">
            <w:pPr>
              <w:pStyle w:val="8"/>
              <w:spacing w:before="1"/>
              <w:ind w:left="112" w:right="168"/>
              <w:rPr>
                <w:sz w:val="24"/>
              </w:rPr>
            </w:pPr>
            <w:r>
              <w:rPr>
                <w:sz w:val="24"/>
              </w:rPr>
              <w:t xml:space="preserve">Uses IR sensors or cameras to detect pedestrians and adjust </w:t>
            </w:r>
            <w:r>
              <w:rPr>
                <w:spacing w:val="-2"/>
                <w:sz w:val="24"/>
              </w:rPr>
              <w:t>traffic</w:t>
            </w:r>
            <w:r>
              <w:rPr>
                <w:spacing w:val="-11"/>
                <w:sz w:val="24"/>
              </w:rPr>
              <w:t xml:space="preserve"> </w:t>
            </w:r>
            <w:r>
              <w:rPr>
                <w:spacing w:val="-2"/>
                <w:sz w:val="24"/>
              </w:rPr>
              <w:t>lights</w:t>
            </w:r>
            <w:r>
              <w:rPr>
                <w:spacing w:val="-9"/>
                <w:sz w:val="24"/>
              </w:rPr>
              <w:t xml:space="preserve"> </w:t>
            </w:r>
            <w:r>
              <w:rPr>
                <w:spacing w:val="-2"/>
                <w:sz w:val="24"/>
              </w:rPr>
              <w:t xml:space="preserve">accordingly </w:t>
            </w:r>
            <w:r>
              <w:rPr>
                <w:sz w:val="24"/>
              </w:rPr>
              <w:t>to allow safe crossing.</w:t>
            </w:r>
          </w:p>
        </w:tc>
        <w:tc>
          <w:tcPr>
            <w:tcW w:w="2006" w:type="dxa"/>
          </w:tcPr>
          <w:p w14:paraId="40A2C8C3">
            <w:pPr>
              <w:pStyle w:val="8"/>
              <w:spacing w:line="276" w:lineRule="exact"/>
              <w:ind w:left="111" w:right="157"/>
              <w:rPr>
                <w:sz w:val="24"/>
              </w:rPr>
            </w:pPr>
            <w:r>
              <w:rPr>
                <w:spacing w:val="-2"/>
                <w:sz w:val="24"/>
              </w:rPr>
              <w:t>The</w:t>
            </w:r>
            <w:r>
              <w:rPr>
                <w:spacing w:val="-16"/>
                <w:sz w:val="24"/>
              </w:rPr>
              <w:t xml:space="preserve"> </w:t>
            </w:r>
            <w:r>
              <w:rPr>
                <w:spacing w:val="-2"/>
                <w:sz w:val="24"/>
              </w:rPr>
              <w:t>system</w:t>
            </w:r>
            <w:r>
              <w:rPr>
                <w:spacing w:val="-14"/>
                <w:sz w:val="24"/>
              </w:rPr>
              <w:t xml:space="preserve"> </w:t>
            </w:r>
            <w:r>
              <w:rPr>
                <w:spacing w:val="-2"/>
                <w:sz w:val="24"/>
              </w:rPr>
              <w:t xml:space="preserve">relies </w:t>
            </w:r>
            <w:r>
              <w:rPr>
                <w:sz w:val="24"/>
              </w:rPr>
              <w:t>only on traffic signal changes and does not actively stop vehicles from entering the crossing area.</w:t>
            </w:r>
          </w:p>
        </w:tc>
        <w:tc>
          <w:tcPr>
            <w:tcW w:w="2570" w:type="dxa"/>
          </w:tcPr>
          <w:p w14:paraId="53C878F6">
            <w:pPr>
              <w:pStyle w:val="8"/>
              <w:spacing w:before="1"/>
              <w:ind w:left="114" w:right="132"/>
              <w:rPr>
                <w:sz w:val="24"/>
              </w:rPr>
            </w:pPr>
            <w:r>
              <w:rPr>
                <w:sz w:val="24"/>
              </w:rPr>
              <w:t xml:space="preserve">The proposed system introduces a motorized </w:t>
            </w:r>
            <w:r>
              <w:rPr>
                <w:spacing w:val="-2"/>
                <w:sz w:val="24"/>
              </w:rPr>
              <w:t>safety</w:t>
            </w:r>
            <w:r>
              <w:rPr>
                <w:spacing w:val="-11"/>
                <w:sz w:val="24"/>
              </w:rPr>
              <w:t xml:space="preserve"> </w:t>
            </w:r>
            <w:r>
              <w:rPr>
                <w:spacing w:val="-2"/>
                <w:sz w:val="24"/>
              </w:rPr>
              <w:t>barrier</w:t>
            </w:r>
            <w:r>
              <w:rPr>
                <w:spacing w:val="-12"/>
                <w:sz w:val="24"/>
              </w:rPr>
              <w:t xml:space="preserve"> </w:t>
            </w:r>
            <w:r>
              <w:rPr>
                <w:spacing w:val="-2"/>
                <w:sz w:val="24"/>
              </w:rPr>
              <w:t>along</w:t>
            </w:r>
            <w:r>
              <w:rPr>
                <w:spacing w:val="-13"/>
                <w:sz w:val="24"/>
              </w:rPr>
              <w:t xml:space="preserve"> </w:t>
            </w:r>
            <w:r>
              <w:rPr>
                <w:spacing w:val="-2"/>
                <w:sz w:val="24"/>
              </w:rPr>
              <w:t xml:space="preserve">with </w:t>
            </w:r>
            <w:r>
              <w:rPr>
                <w:sz w:val="24"/>
              </w:rPr>
              <w:t>multi-sensor detection to physically enforce pedestrian protection.</w:t>
            </w:r>
          </w:p>
        </w:tc>
      </w:tr>
      <w:tr w14:paraId="24D3F9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8" w:hRule="atLeast"/>
        </w:trPr>
        <w:tc>
          <w:tcPr>
            <w:tcW w:w="663" w:type="dxa"/>
          </w:tcPr>
          <w:p w14:paraId="326E57BD">
            <w:pPr>
              <w:pStyle w:val="8"/>
              <w:spacing w:line="270" w:lineRule="exact"/>
              <w:ind w:left="23"/>
              <w:jc w:val="center"/>
              <w:rPr>
                <w:sz w:val="24"/>
              </w:rPr>
            </w:pPr>
            <w:r>
              <w:rPr>
                <w:spacing w:val="-10"/>
                <w:sz w:val="24"/>
              </w:rPr>
              <w:t>2</w:t>
            </w:r>
          </w:p>
        </w:tc>
        <w:tc>
          <w:tcPr>
            <w:tcW w:w="1548" w:type="dxa"/>
          </w:tcPr>
          <w:p w14:paraId="56B969A1">
            <w:pPr>
              <w:pStyle w:val="8"/>
              <w:spacing w:before="130"/>
              <w:rPr>
                <w:b/>
                <w:sz w:val="24"/>
              </w:rPr>
            </w:pPr>
          </w:p>
          <w:p w14:paraId="5C54CCA7">
            <w:pPr>
              <w:pStyle w:val="8"/>
              <w:spacing w:before="1"/>
              <w:ind w:left="155" w:right="160"/>
              <w:rPr>
                <w:sz w:val="24"/>
              </w:rPr>
            </w:pPr>
            <w:r>
              <w:rPr>
                <w:spacing w:val="-4"/>
                <w:sz w:val="24"/>
              </w:rPr>
              <w:t xml:space="preserve">Piezoelectric </w:t>
            </w:r>
            <w:r>
              <w:rPr>
                <w:spacing w:val="-2"/>
                <w:sz w:val="24"/>
              </w:rPr>
              <w:t xml:space="preserve">Energy Harvesting </w:t>
            </w:r>
            <w:r>
              <w:rPr>
                <w:sz w:val="24"/>
              </w:rPr>
              <w:t xml:space="preserve">for Smart </w:t>
            </w:r>
            <w:r>
              <w:rPr>
                <w:spacing w:val="-4"/>
                <w:sz w:val="24"/>
              </w:rPr>
              <w:t xml:space="preserve">Road </w:t>
            </w:r>
            <w:r>
              <w:rPr>
                <w:spacing w:val="-2"/>
                <w:sz w:val="24"/>
              </w:rPr>
              <w:t>Applications</w:t>
            </w:r>
          </w:p>
        </w:tc>
        <w:tc>
          <w:tcPr>
            <w:tcW w:w="1649" w:type="dxa"/>
          </w:tcPr>
          <w:p w14:paraId="4F2520B3">
            <w:pPr>
              <w:pStyle w:val="8"/>
              <w:spacing w:line="270" w:lineRule="exact"/>
              <w:ind w:left="110"/>
              <w:rPr>
                <w:sz w:val="24"/>
              </w:rPr>
            </w:pPr>
            <w:r>
              <w:rPr>
                <w:sz w:val="24"/>
              </w:rPr>
              <w:t>Journal</w:t>
            </w:r>
            <w:r>
              <w:rPr>
                <w:spacing w:val="-2"/>
                <w:sz w:val="24"/>
              </w:rPr>
              <w:t xml:space="preserve"> Article</w:t>
            </w:r>
          </w:p>
        </w:tc>
        <w:tc>
          <w:tcPr>
            <w:tcW w:w="2762" w:type="dxa"/>
          </w:tcPr>
          <w:p w14:paraId="62EC072A">
            <w:pPr>
              <w:pStyle w:val="8"/>
              <w:ind w:left="112" w:right="168"/>
              <w:rPr>
                <w:sz w:val="24"/>
              </w:rPr>
            </w:pPr>
            <w:r>
              <w:rPr>
                <w:spacing w:val="-2"/>
                <w:sz w:val="24"/>
              </w:rPr>
              <w:t>Studies</w:t>
            </w:r>
            <w:r>
              <w:rPr>
                <w:spacing w:val="-13"/>
                <w:sz w:val="24"/>
              </w:rPr>
              <w:t xml:space="preserve"> </w:t>
            </w:r>
            <w:r>
              <w:rPr>
                <w:spacing w:val="-2"/>
                <w:sz w:val="24"/>
              </w:rPr>
              <w:t>the</w:t>
            </w:r>
            <w:r>
              <w:rPr>
                <w:spacing w:val="-11"/>
                <w:sz w:val="24"/>
              </w:rPr>
              <w:t xml:space="preserve"> </w:t>
            </w:r>
            <w:r>
              <w:rPr>
                <w:spacing w:val="-2"/>
                <w:sz w:val="24"/>
              </w:rPr>
              <w:t>generation</w:t>
            </w:r>
            <w:r>
              <w:rPr>
                <w:spacing w:val="-10"/>
                <w:sz w:val="24"/>
              </w:rPr>
              <w:t xml:space="preserve"> </w:t>
            </w:r>
            <w:r>
              <w:rPr>
                <w:spacing w:val="-2"/>
                <w:sz w:val="24"/>
              </w:rPr>
              <w:t xml:space="preserve">of </w:t>
            </w:r>
            <w:r>
              <w:rPr>
                <w:sz w:val="24"/>
              </w:rPr>
              <w:t>electrical energy from mechanical stress produced</w:t>
            </w:r>
            <w:r>
              <w:rPr>
                <w:spacing w:val="-8"/>
                <w:sz w:val="24"/>
              </w:rPr>
              <w:t xml:space="preserve"> </w:t>
            </w:r>
            <w:r>
              <w:rPr>
                <w:sz w:val="24"/>
              </w:rPr>
              <w:t>by</w:t>
            </w:r>
            <w:r>
              <w:rPr>
                <w:spacing w:val="-8"/>
                <w:sz w:val="24"/>
              </w:rPr>
              <w:t xml:space="preserve"> </w:t>
            </w:r>
            <w:r>
              <w:rPr>
                <w:sz w:val="24"/>
              </w:rPr>
              <w:t>vehicles</w:t>
            </w:r>
            <w:r>
              <w:rPr>
                <w:spacing w:val="-9"/>
                <w:sz w:val="24"/>
              </w:rPr>
              <w:t xml:space="preserve"> </w:t>
            </w:r>
            <w:r>
              <w:rPr>
                <w:sz w:val="24"/>
              </w:rPr>
              <w:t>on piezoelectric materials embedded in roads.</w:t>
            </w:r>
          </w:p>
        </w:tc>
        <w:tc>
          <w:tcPr>
            <w:tcW w:w="2006" w:type="dxa"/>
          </w:tcPr>
          <w:p w14:paraId="78442205">
            <w:pPr>
              <w:pStyle w:val="8"/>
              <w:ind w:left="111" w:right="157"/>
              <w:rPr>
                <w:sz w:val="24"/>
              </w:rPr>
            </w:pPr>
            <w:r>
              <w:rPr>
                <w:sz w:val="24"/>
              </w:rPr>
              <w:t xml:space="preserve">The research </w:t>
            </w:r>
            <w:r>
              <w:rPr>
                <w:spacing w:val="-2"/>
                <w:sz w:val="24"/>
              </w:rPr>
              <w:t>focuses</w:t>
            </w:r>
            <w:r>
              <w:rPr>
                <w:spacing w:val="-14"/>
                <w:sz w:val="24"/>
              </w:rPr>
              <w:t xml:space="preserve"> </w:t>
            </w:r>
            <w:r>
              <w:rPr>
                <w:spacing w:val="-2"/>
                <w:sz w:val="24"/>
              </w:rPr>
              <w:t>mainly</w:t>
            </w:r>
            <w:r>
              <w:rPr>
                <w:spacing w:val="-14"/>
                <w:sz w:val="24"/>
              </w:rPr>
              <w:t xml:space="preserve"> </w:t>
            </w:r>
            <w:r>
              <w:rPr>
                <w:spacing w:val="-2"/>
                <w:sz w:val="24"/>
              </w:rPr>
              <w:t>on energy</w:t>
            </w:r>
            <w:r>
              <w:rPr>
                <w:spacing w:val="-13"/>
                <w:sz w:val="24"/>
              </w:rPr>
              <w:t xml:space="preserve"> </w:t>
            </w:r>
            <w:r>
              <w:rPr>
                <w:spacing w:val="-2"/>
                <w:sz w:val="24"/>
              </w:rPr>
              <w:t xml:space="preserve">generation </w:t>
            </w:r>
            <w:r>
              <w:rPr>
                <w:sz w:val="24"/>
              </w:rPr>
              <w:t>and storage but does</w:t>
            </w:r>
            <w:r>
              <w:rPr>
                <w:spacing w:val="-15"/>
                <w:sz w:val="24"/>
              </w:rPr>
              <w:t xml:space="preserve"> </w:t>
            </w:r>
            <w:r>
              <w:rPr>
                <w:sz w:val="24"/>
              </w:rPr>
              <w:t>not</w:t>
            </w:r>
            <w:r>
              <w:rPr>
                <w:spacing w:val="-15"/>
                <w:sz w:val="24"/>
              </w:rPr>
              <w:t xml:space="preserve"> </w:t>
            </w:r>
            <w:r>
              <w:rPr>
                <w:sz w:val="24"/>
              </w:rPr>
              <w:t>apply</w:t>
            </w:r>
            <w:r>
              <w:rPr>
                <w:spacing w:val="-15"/>
                <w:sz w:val="24"/>
              </w:rPr>
              <w:t xml:space="preserve"> </w:t>
            </w:r>
            <w:r>
              <w:rPr>
                <w:sz w:val="24"/>
              </w:rPr>
              <w:t>the energy to real-</w:t>
            </w:r>
          </w:p>
          <w:p w14:paraId="0105BCC1">
            <w:pPr>
              <w:pStyle w:val="8"/>
              <w:spacing w:line="270" w:lineRule="atLeast"/>
              <w:ind w:left="111" w:right="407"/>
              <w:rPr>
                <w:sz w:val="24"/>
              </w:rPr>
            </w:pPr>
            <w:r>
              <w:rPr>
                <w:sz w:val="24"/>
              </w:rPr>
              <w:t>time</w:t>
            </w:r>
            <w:r>
              <w:rPr>
                <w:spacing w:val="-15"/>
                <w:sz w:val="24"/>
              </w:rPr>
              <w:t xml:space="preserve"> </w:t>
            </w:r>
            <w:r>
              <w:rPr>
                <w:sz w:val="24"/>
              </w:rPr>
              <w:t>pedestrian safety</w:t>
            </w:r>
            <w:r>
              <w:rPr>
                <w:spacing w:val="-5"/>
                <w:sz w:val="24"/>
              </w:rPr>
              <w:t xml:space="preserve"> </w:t>
            </w:r>
            <w:r>
              <w:rPr>
                <w:spacing w:val="-2"/>
                <w:sz w:val="24"/>
              </w:rPr>
              <w:t>systems.</w:t>
            </w:r>
          </w:p>
        </w:tc>
        <w:tc>
          <w:tcPr>
            <w:tcW w:w="2570" w:type="dxa"/>
          </w:tcPr>
          <w:p w14:paraId="200CBB8D">
            <w:pPr>
              <w:pStyle w:val="8"/>
              <w:ind w:left="114" w:right="110"/>
              <w:rPr>
                <w:sz w:val="24"/>
              </w:rPr>
            </w:pPr>
            <w:r>
              <w:rPr>
                <w:sz w:val="24"/>
              </w:rPr>
              <w:t xml:space="preserve">The invention uses harvested energy to power the barrier system, sensors, warning lights, and </w:t>
            </w:r>
            <w:r>
              <w:rPr>
                <w:spacing w:val="-2"/>
                <w:sz w:val="24"/>
              </w:rPr>
              <w:t>monitoring</w:t>
            </w:r>
            <w:r>
              <w:rPr>
                <w:spacing w:val="-9"/>
                <w:sz w:val="24"/>
              </w:rPr>
              <w:t xml:space="preserve"> </w:t>
            </w:r>
            <w:r>
              <w:rPr>
                <w:spacing w:val="-2"/>
                <w:sz w:val="24"/>
              </w:rPr>
              <w:t>components.</w:t>
            </w:r>
          </w:p>
        </w:tc>
      </w:tr>
      <w:tr w14:paraId="1EB0B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07" w:hRule="atLeast"/>
        </w:trPr>
        <w:tc>
          <w:tcPr>
            <w:tcW w:w="663" w:type="dxa"/>
          </w:tcPr>
          <w:p w14:paraId="177CBF18">
            <w:pPr>
              <w:pStyle w:val="8"/>
              <w:spacing w:line="270" w:lineRule="exact"/>
              <w:ind w:left="23"/>
              <w:jc w:val="center"/>
              <w:rPr>
                <w:sz w:val="24"/>
              </w:rPr>
            </w:pPr>
            <w:r>
              <w:rPr>
                <w:spacing w:val="-10"/>
                <w:sz w:val="24"/>
              </w:rPr>
              <w:t>3</w:t>
            </w:r>
          </w:p>
        </w:tc>
        <w:tc>
          <w:tcPr>
            <w:tcW w:w="1548" w:type="dxa"/>
          </w:tcPr>
          <w:p w14:paraId="08DD3F24">
            <w:pPr>
              <w:pStyle w:val="8"/>
              <w:ind w:left="110" w:right="76"/>
              <w:rPr>
                <w:sz w:val="24"/>
              </w:rPr>
            </w:pPr>
            <w:r>
              <w:rPr>
                <w:spacing w:val="-2"/>
                <w:sz w:val="24"/>
              </w:rPr>
              <w:t>IoT-Based Smart</w:t>
            </w:r>
            <w:r>
              <w:rPr>
                <w:spacing w:val="-14"/>
                <w:sz w:val="24"/>
              </w:rPr>
              <w:t xml:space="preserve"> </w:t>
            </w:r>
            <w:r>
              <w:rPr>
                <w:spacing w:val="-2"/>
                <w:sz w:val="24"/>
              </w:rPr>
              <w:t>Traffic Monitoring System</w:t>
            </w:r>
          </w:p>
        </w:tc>
        <w:tc>
          <w:tcPr>
            <w:tcW w:w="1649" w:type="dxa"/>
          </w:tcPr>
          <w:p w14:paraId="2B6F0382">
            <w:pPr>
              <w:pStyle w:val="8"/>
              <w:ind w:left="110"/>
              <w:rPr>
                <w:sz w:val="24"/>
              </w:rPr>
            </w:pPr>
            <w:r>
              <w:rPr>
                <w:spacing w:val="-4"/>
                <w:sz w:val="24"/>
              </w:rPr>
              <w:t xml:space="preserve">Conference </w:t>
            </w:r>
            <w:r>
              <w:rPr>
                <w:spacing w:val="-2"/>
                <w:sz w:val="24"/>
              </w:rPr>
              <w:t>Paper</w:t>
            </w:r>
          </w:p>
        </w:tc>
        <w:tc>
          <w:tcPr>
            <w:tcW w:w="2762" w:type="dxa"/>
          </w:tcPr>
          <w:p w14:paraId="7AD5E569">
            <w:pPr>
              <w:pStyle w:val="8"/>
              <w:ind w:left="112" w:right="168"/>
              <w:rPr>
                <w:sz w:val="24"/>
              </w:rPr>
            </w:pPr>
            <w:r>
              <w:rPr>
                <w:sz w:val="24"/>
              </w:rPr>
              <w:t xml:space="preserve">Implements traffic monitoring using cameras, sensors, and </w:t>
            </w:r>
            <w:r>
              <w:rPr>
                <w:spacing w:val="-2"/>
                <w:sz w:val="24"/>
              </w:rPr>
              <w:t>internet</w:t>
            </w:r>
            <w:r>
              <w:rPr>
                <w:spacing w:val="-11"/>
                <w:sz w:val="24"/>
              </w:rPr>
              <w:t xml:space="preserve"> </w:t>
            </w:r>
            <w:r>
              <w:rPr>
                <w:spacing w:val="-2"/>
                <w:sz w:val="24"/>
              </w:rPr>
              <w:t>connectivity</w:t>
            </w:r>
            <w:r>
              <w:rPr>
                <w:spacing w:val="-11"/>
                <w:sz w:val="24"/>
              </w:rPr>
              <w:t xml:space="preserve"> </w:t>
            </w:r>
            <w:r>
              <w:rPr>
                <w:spacing w:val="-2"/>
                <w:sz w:val="24"/>
              </w:rPr>
              <w:t xml:space="preserve">for </w:t>
            </w:r>
            <w:r>
              <w:rPr>
                <w:sz w:val="24"/>
              </w:rPr>
              <w:t>data</w:t>
            </w:r>
            <w:r>
              <w:rPr>
                <w:spacing w:val="-13"/>
                <w:sz w:val="24"/>
              </w:rPr>
              <w:t xml:space="preserve"> </w:t>
            </w:r>
            <w:r>
              <w:rPr>
                <w:sz w:val="24"/>
              </w:rPr>
              <w:t>analysis</w:t>
            </w:r>
            <w:r>
              <w:rPr>
                <w:spacing w:val="-12"/>
                <w:sz w:val="24"/>
              </w:rPr>
              <w:t xml:space="preserve"> </w:t>
            </w:r>
            <w:r>
              <w:rPr>
                <w:sz w:val="24"/>
              </w:rPr>
              <w:t>and</w:t>
            </w:r>
            <w:r>
              <w:rPr>
                <w:spacing w:val="-10"/>
                <w:sz w:val="24"/>
              </w:rPr>
              <w:t xml:space="preserve"> </w:t>
            </w:r>
            <w:r>
              <w:rPr>
                <w:sz w:val="24"/>
              </w:rPr>
              <w:t xml:space="preserve">traffic </w:t>
            </w:r>
            <w:r>
              <w:rPr>
                <w:spacing w:val="-2"/>
                <w:sz w:val="24"/>
              </w:rPr>
              <w:t>control.</w:t>
            </w:r>
          </w:p>
        </w:tc>
        <w:tc>
          <w:tcPr>
            <w:tcW w:w="2006" w:type="dxa"/>
          </w:tcPr>
          <w:p w14:paraId="0094F675">
            <w:pPr>
              <w:pStyle w:val="8"/>
              <w:ind w:left="111" w:right="157"/>
              <w:rPr>
                <w:sz w:val="24"/>
              </w:rPr>
            </w:pPr>
            <w:r>
              <w:rPr>
                <w:spacing w:val="-2"/>
                <w:sz w:val="24"/>
              </w:rPr>
              <w:t>Requires</w:t>
            </w:r>
            <w:r>
              <w:rPr>
                <w:spacing w:val="-14"/>
                <w:sz w:val="24"/>
              </w:rPr>
              <w:t xml:space="preserve"> </w:t>
            </w:r>
            <w:r>
              <w:rPr>
                <w:spacing w:val="-2"/>
                <w:sz w:val="24"/>
              </w:rPr>
              <w:t xml:space="preserve">internet </w:t>
            </w:r>
            <w:r>
              <w:rPr>
                <w:sz w:val="24"/>
              </w:rPr>
              <w:t>connectivity</w:t>
            </w:r>
            <w:r>
              <w:rPr>
                <w:spacing w:val="-2"/>
                <w:sz w:val="24"/>
              </w:rPr>
              <w:t xml:space="preserve"> </w:t>
            </w:r>
            <w:r>
              <w:rPr>
                <w:sz w:val="24"/>
              </w:rPr>
              <w:t xml:space="preserve">and </w:t>
            </w:r>
            <w:r>
              <w:rPr>
                <w:spacing w:val="-2"/>
                <w:sz w:val="24"/>
              </w:rPr>
              <w:t xml:space="preserve">cloud infrastructure, </w:t>
            </w:r>
            <w:r>
              <w:rPr>
                <w:sz w:val="24"/>
              </w:rPr>
              <w:t>making it unsuitable for</w:t>
            </w:r>
          </w:p>
          <w:p w14:paraId="5C736793">
            <w:pPr>
              <w:pStyle w:val="8"/>
              <w:spacing w:line="270" w:lineRule="atLeast"/>
              <w:ind w:left="111"/>
              <w:rPr>
                <w:sz w:val="24"/>
              </w:rPr>
            </w:pPr>
            <w:r>
              <w:rPr>
                <w:sz w:val="24"/>
              </w:rPr>
              <w:t xml:space="preserve">decentralized or </w:t>
            </w:r>
            <w:r>
              <w:rPr>
                <w:spacing w:val="-2"/>
                <w:sz w:val="24"/>
              </w:rPr>
              <w:t>remote</w:t>
            </w:r>
            <w:r>
              <w:rPr>
                <w:spacing w:val="-13"/>
                <w:sz w:val="24"/>
              </w:rPr>
              <w:t xml:space="preserve"> </w:t>
            </w:r>
            <w:r>
              <w:rPr>
                <w:spacing w:val="-2"/>
                <w:sz w:val="24"/>
              </w:rPr>
              <w:t>locations.</w:t>
            </w:r>
          </w:p>
        </w:tc>
        <w:tc>
          <w:tcPr>
            <w:tcW w:w="2570" w:type="dxa"/>
          </w:tcPr>
          <w:p w14:paraId="6B3C9689">
            <w:pPr>
              <w:pStyle w:val="8"/>
              <w:ind w:left="114" w:right="157"/>
              <w:rPr>
                <w:sz w:val="24"/>
              </w:rPr>
            </w:pPr>
            <w:r>
              <w:rPr>
                <w:sz w:val="24"/>
              </w:rPr>
              <w:t>The</w:t>
            </w:r>
            <w:r>
              <w:rPr>
                <w:spacing w:val="-15"/>
                <w:sz w:val="24"/>
              </w:rPr>
              <w:t xml:space="preserve"> </w:t>
            </w:r>
            <w:r>
              <w:rPr>
                <w:sz w:val="24"/>
              </w:rPr>
              <w:t>proposed</w:t>
            </w:r>
            <w:r>
              <w:rPr>
                <w:spacing w:val="-15"/>
                <w:sz w:val="24"/>
              </w:rPr>
              <w:t xml:space="preserve"> </w:t>
            </w:r>
            <w:r>
              <w:rPr>
                <w:sz w:val="24"/>
              </w:rPr>
              <w:t>invention functions as a standalone intelligent system</w:t>
            </w:r>
            <w:r>
              <w:rPr>
                <w:spacing w:val="-15"/>
                <w:sz w:val="24"/>
              </w:rPr>
              <w:t xml:space="preserve"> </w:t>
            </w:r>
            <w:r>
              <w:rPr>
                <w:sz w:val="24"/>
              </w:rPr>
              <w:t>without</w:t>
            </w:r>
            <w:r>
              <w:rPr>
                <w:spacing w:val="-15"/>
                <w:sz w:val="24"/>
              </w:rPr>
              <w:t xml:space="preserve"> </w:t>
            </w:r>
            <w:r>
              <w:rPr>
                <w:sz w:val="24"/>
              </w:rPr>
              <w:t>cloud</w:t>
            </w:r>
            <w:r>
              <w:rPr>
                <w:spacing w:val="-15"/>
                <w:sz w:val="24"/>
              </w:rPr>
              <w:t xml:space="preserve"> </w:t>
            </w:r>
            <w:r>
              <w:rPr>
                <w:sz w:val="24"/>
              </w:rPr>
              <w:t>or internet dependency.</w:t>
            </w:r>
          </w:p>
        </w:tc>
      </w:tr>
    </w:tbl>
    <w:p w14:paraId="15421311">
      <w:pPr>
        <w:pStyle w:val="5"/>
        <w:spacing w:before="3"/>
        <w:rPr>
          <w:b/>
        </w:rPr>
      </w:pPr>
    </w:p>
    <w:p w14:paraId="0491C673">
      <w:pPr>
        <w:pStyle w:val="5"/>
        <w:ind w:left="708" w:right="485"/>
      </w:pPr>
      <w:r>
        <w:t>From</w:t>
      </w:r>
      <w:r>
        <w:rPr>
          <w:spacing w:val="-1"/>
        </w:rPr>
        <w:t xml:space="preserve"> </w:t>
      </w:r>
      <w:r>
        <w:t>the</w:t>
      </w:r>
      <w:r>
        <w:rPr>
          <w:spacing w:val="-4"/>
        </w:rPr>
        <w:t xml:space="preserve"> </w:t>
      </w:r>
      <w:r>
        <w:t>literature</w:t>
      </w:r>
      <w:r>
        <w:rPr>
          <w:spacing w:val="-2"/>
        </w:rPr>
        <w:t xml:space="preserve"> </w:t>
      </w:r>
      <w:r>
        <w:t>survey,</w:t>
      </w:r>
      <w:r>
        <w:rPr>
          <w:spacing w:val="-1"/>
        </w:rPr>
        <w:t xml:space="preserve"> </w:t>
      </w:r>
      <w:r>
        <w:t>it</w:t>
      </w:r>
      <w:r>
        <w:rPr>
          <w:spacing w:val="-5"/>
        </w:rPr>
        <w:t xml:space="preserve"> </w:t>
      </w:r>
      <w:r>
        <w:t>has</w:t>
      </w:r>
      <w:r>
        <w:rPr>
          <w:spacing w:val="-4"/>
        </w:rPr>
        <w:t xml:space="preserve"> </w:t>
      </w:r>
      <w:r>
        <w:t>been</w:t>
      </w:r>
      <w:r>
        <w:rPr>
          <w:spacing w:val="-1"/>
        </w:rPr>
        <w:t xml:space="preserve"> </w:t>
      </w:r>
      <w:r>
        <w:t>observed</w:t>
      </w:r>
      <w:r>
        <w:rPr>
          <w:spacing w:val="-1"/>
        </w:rPr>
        <w:t xml:space="preserve"> </w:t>
      </w:r>
      <w:r>
        <w:t>that</w:t>
      </w:r>
      <w:r>
        <w:rPr>
          <w:spacing w:val="-3"/>
        </w:rPr>
        <w:t xml:space="preserve"> </w:t>
      </w:r>
      <w:r>
        <w:t>various</w:t>
      </w:r>
      <w:r>
        <w:rPr>
          <w:spacing w:val="-4"/>
        </w:rPr>
        <w:t xml:space="preserve"> </w:t>
      </w:r>
      <w:r>
        <w:t>systems</w:t>
      </w:r>
      <w:r>
        <w:rPr>
          <w:spacing w:val="-2"/>
        </w:rPr>
        <w:t xml:space="preserve"> </w:t>
      </w:r>
      <w:r>
        <w:t>have</w:t>
      </w:r>
      <w:r>
        <w:rPr>
          <w:spacing w:val="-2"/>
        </w:rPr>
        <w:t xml:space="preserve"> </w:t>
      </w:r>
      <w:r>
        <w:t>been</w:t>
      </w:r>
      <w:r>
        <w:rPr>
          <w:spacing w:val="-1"/>
        </w:rPr>
        <w:t xml:space="preserve"> </w:t>
      </w:r>
      <w:r>
        <w:t>proposed</w:t>
      </w:r>
      <w:r>
        <w:rPr>
          <w:spacing w:val="-1"/>
        </w:rPr>
        <w:t xml:space="preserve"> </w:t>
      </w:r>
      <w:r>
        <w:t>to</w:t>
      </w:r>
      <w:r>
        <w:rPr>
          <w:spacing w:val="-4"/>
        </w:rPr>
        <w:t xml:space="preserve"> </w:t>
      </w:r>
      <w:r>
        <w:t>deal</w:t>
      </w:r>
      <w:r>
        <w:rPr>
          <w:spacing w:val="-3"/>
        </w:rPr>
        <w:t xml:space="preserve"> </w:t>
      </w:r>
      <w:r>
        <w:t>with different aspects such as pedestrian detection, traffic signal automation, road barriers, and energy harvesting</w:t>
      </w:r>
      <w:r>
        <w:rPr>
          <w:spacing w:val="-7"/>
        </w:rPr>
        <w:t xml:space="preserve"> </w:t>
      </w:r>
      <w:r>
        <w:t>individually.</w:t>
      </w:r>
      <w:r>
        <w:rPr>
          <w:spacing w:val="-2"/>
        </w:rPr>
        <w:t xml:space="preserve"> </w:t>
      </w:r>
      <w:r>
        <w:t>However,</w:t>
      </w:r>
      <w:r>
        <w:rPr>
          <w:spacing w:val="-5"/>
        </w:rPr>
        <w:t xml:space="preserve"> </w:t>
      </w:r>
      <w:r>
        <w:t>none</w:t>
      </w:r>
      <w:r>
        <w:rPr>
          <w:spacing w:val="-8"/>
        </w:rPr>
        <w:t xml:space="preserve"> </w:t>
      </w:r>
      <w:r>
        <w:t>of</w:t>
      </w:r>
      <w:r>
        <w:rPr>
          <w:spacing w:val="-8"/>
        </w:rPr>
        <w:t xml:space="preserve"> </w:t>
      </w:r>
      <w:r>
        <w:t>the</w:t>
      </w:r>
      <w:r>
        <w:rPr>
          <w:spacing w:val="-8"/>
        </w:rPr>
        <w:t xml:space="preserve"> </w:t>
      </w:r>
      <w:r>
        <w:t>systems</w:t>
      </w:r>
      <w:r>
        <w:rPr>
          <w:spacing w:val="-4"/>
        </w:rPr>
        <w:t xml:space="preserve"> </w:t>
      </w:r>
      <w:r>
        <w:t>have</w:t>
      </w:r>
      <w:r>
        <w:rPr>
          <w:spacing w:val="-6"/>
        </w:rPr>
        <w:t xml:space="preserve"> </w:t>
      </w:r>
      <w:r>
        <w:t>addressed</w:t>
      </w:r>
      <w:r>
        <w:rPr>
          <w:spacing w:val="-8"/>
        </w:rPr>
        <w:t xml:space="preserve"> </w:t>
      </w:r>
      <w:r>
        <w:t>the</w:t>
      </w:r>
      <w:r>
        <w:rPr>
          <w:spacing w:val="-5"/>
        </w:rPr>
        <w:t xml:space="preserve"> </w:t>
      </w:r>
      <w:r>
        <w:t>following</w:t>
      </w:r>
      <w:r>
        <w:rPr>
          <w:spacing w:val="-7"/>
        </w:rPr>
        <w:t xml:space="preserve"> </w:t>
      </w:r>
      <w:r>
        <w:t>aspects</w:t>
      </w:r>
      <w:r>
        <w:rPr>
          <w:spacing w:val="-7"/>
        </w:rPr>
        <w:t xml:space="preserve"> </w:t>
      </w:r>
      <w:r>
        <w:t>together:</w:t>
      </w:r>
    </w:p>
    <w:p w14:paraId="59A7EC20">
      <w:pPr>
        <w:pStyle w:val="7"/>
        <w:numPr>
          <w:ilvl w:val="0"/>
          <w:numId w:val="3"/>
        </w:numPr>
        <w:tabs>
          <w:tab w:val="left" w:pos="1428"/>
        </w:tabs>
        <w:spacing w:before="0" w:after="0" w:line="272" w:lineRule="exact"/>
        <w:ind w:left="1428" w:right="0" w:hanging="720"/>
        <w:jc w:val="left"/>
        <w:rPr>
          <w:sz w:val="24"/>
        </w:rPr>
      </w:pPr>
      <w:r>
        <w:rPr>
          <w:sz w:val="24"/>
        </w:rPr>
        <w:t>Physical</w:t>
      </w:r>
      <w:r>
        <w:rPr>
          <w:spacing w:val="-9"/>
          <w:sz w:val="24"/>
        </w:rPr>
        <w:t xml:space="preserve"> </w:t>
      </w:r>
      <w:r>
        <w:rPr>
          <w:sz w:val="24"/>
        </w:rPr>
        <w:t>protection</w:t>
      </w:r>
      <w:r>
        <w:rPr>
          <w:spacing w:val="-3"/>
          <w:sz w:val="24"/>
        </w:rPr>
        <w:t xml:space="preserve"> </w:t>
      </w:r>
      <w:r>
        <w:rPr>
          <w:sz w:val="24"/>
        </w:rPr>
        <w:t>of</w:t>
      </w:r>
      <w:r>
        <w:rPr>
          <w:spacing w:val="-3"/>
          <w:sz w:val="24"/>
        </w:rPr>
        <w:t xml:space="preserve"> </w:t>
      </w:r>
      <w:r>
        <w:rPr>
          <w:sz w:val="24"/>
        </w:rPr>
        <w:t>pedestrians</w:t>
      </w:r>
      <w:r>
        <w:rPr>
          <w:spacing w:val="-4"/>
          <w:sz w:val="24"/>
        </w:rPr>
        <w:t xml:space="preserve"> </w:t>
      </w:r>
      <w:r>
        <w:rPr>
          <w:sz w:val="24"/>
        </w:rPr>
        <w:t>through</w:t>
      </w:r>
      <w:r>
        <w:rPr>
          <w:spacing w:val="-2"/>
          <w:sz w:val="24"/>
        </w:rPr>
        <w:t xml:space="preserve"> </w:t>
      </w:r>
      <w:r>
        <w:rPr>
          <w:sz w:val="24"/>
        </w:rPr>
        <w:t>a</w:t>
      </w:r>
      <w:r>
        <w:rPr>
          <w:spacing w:val="-5"/>
          <w:sz w:val="24"/>
        </w:rPr>
        <w:t xml:space="preserve"> </w:t>
      </w:r>
      <w:r>
        <w:rPr>
          <w:sz w:val="24"/>
        </w:rPr>
        <w:t>dynamic</w:t>
      </w:r>
      <w:r>
        <w:rPr>
          <w:spacing w:val="-4"/>
          <w:sz w:val="24"/>
        </w:rPr>
        <w:t xml:space="preserve"> </w:t>
      </w:r>
      <w:r>
        <w:rPr>
          <w:spacing w:val="-2"/>
          <w:sz w:val="24"/>
        </w:rPr>
        <w:t>barrier</w:t>
      </w:r>
    </w:p>
    <w:p w14:paraId="046F855F">
      <w:pPr>
        <w:pStyle w:val="7"/>
        <w:numPr>
          <w:ilvl w:val="0"/>
          <w:numId w:val="3"/>
        </w:numPr>
        <w:tabs>
          <w:tab w:val="left" w:pos="1428"/>
        </w:tabs>
        <w:spacing w:before="0" w:after="0" w:line="275" w:lineRule="exact"/>
        <w:ind w:left="1428" w:right="0" w:hanging="720"/>
        <w:jc w:val="left"/>
        <w:rPr>
          <w:sz w:val="24"/>
        </w:rPr>
      </w:pPr>
      <w:r>
        <w:rPr>
          <w:sz w:val="24"/>
        </w:rPr>
        <w:t>Self-sustaining</w:t>
      </w:r>
      <w:r>
        <w:rPr>
          <w:spacing w:val="-6"/>
          <w:sz w:val="24"/>
        </w:rPr>
        <w:t xml:space="preserve"> </w:t>
      </w:r>
      <w:r>
        <w:rPr>
          <w:sz w:val="24"/>
        </w:rPr>
        <w:t>capability</w:t>
      </w:r>
      <w:r>
        <w:rPr>
          <w:spacing w:val="-6"/>
          <w:sz w:val="24"/>
        </w:rPr>
        <w:t xml:space="preserve"> </w:t>
      </w:r>
      <w:r>
        <w:rPr>
          <w:sz w:val="24"/>
        </w:rPr>
        <w:t>through</w:t>
      </w:r>
      <w:r>
        <w:rPr>
          <w:spacing w:val="-5"/>
          <w:sz w:val="24"/>
        </w:rPr>
        <w:t xml:space="preserve"> </w:t>
      </w:r>
      <w:r>
        <w:rPr>
          <w:sz w:val="24"/>
        </w:rPr>
        <w:t>energy</w:t>
      </w:r>
      <w:r>
        <w:rPr>
          <w:spacing w:val="-3"/>
          <w:sz w:val="24"/>
        </w:rPr>
        <w:t xml:space="preserve"> </w:t>
      </w:r>
      <w:r>
        <w:rPr>
          <w:spacing w:val="-2"/>
          <w:sz w:val="24"/>
        </w:rPr>
        <w:t>harvesting</w:t>
      </w:r>
    </w:p>
    <w:p w14:paraId="430F7015">
      <w:pPr>
        <w:pStyle w:val="7"/>
        <w:numPr>
          <w:ilvl w:val="0"/>
          <w:numId w:val="3"/>
        </w:numPr>
        <w:tabs>
          <w:tab w:val="left" w:pos="1428"/>
        </w:tabs>
        <w:spacing w:before="3" w:after="0" w:line="240" w:lineRule="auto"/>
        <w:ind w:left="1428" w:right="0" w:hanging="720"/>
        <w:jc w:val="left"/>
        <w:rPr>
          <w:sz w:val="24"/>
        </w:rPr>
      </w:pPr>
      <w:r>
        <w:rPr>
          <w:sz w:val="24"/>
        </w:rPr>
        <w:t>Handling</w:t>
      </w:r>
      <w:r>
        <w:rPr>
          <w:spacing w:val="-6"/>
          <w:sz w:val="24"/>
        </w:rPr>
        <w:t xml:space="preserve"> </w:t>
      </w:r>
      <w:r>
        <w:rPr>
          <w:sz w:val="24"/>
        </w:rPr>
        <w:t>of</w:t>
      </w:r>
      <w:r>
        <w:rPr>
          <w:spacing w:val="-2"/>
          <w:sz w:val="24"/>
        </w:rPr>
        <w:t xml:space="preserve"> </w:t>
      </w:r>
      <w:r>
        <w:rPr>
          <w:sz w:val="24"/>
        </w:rPr>
        <w:t>emergency</w:t>
      </w:r>
      <w:r>
        <w:rPr>
          <w:spacing w:val="-3"/>
          <w:sz w:val="24"/>
        </w:rPr>
        <w:t xml:space="preserve"> </w:t>
      </w:r>
      <w:r>
        <w:rPr>
          <w:sz w:val="24"/>
        </w:rPr>
        <w:t>vehicles</w:t>
      </w:r>
      <w:r>
        <w:rPr>
          <w:spacing w:val="-2"/>
          <w:sz w:val="24"/>
        </w:rPr>
        <w:t xml:space="preserve"> </w:t>
      </w:r>
      <w:r>
        <w:rPr>
          <w:sz w:val="24"/>
        </w:rPr>
        <w:t>through</w:t>
      </w:r>
      <w:r>
        <w:rPr>
          <w:spacing w:val="-3"/>
          <w:sz w:val="24"/>
        </w:rPr>
        <w:t xml:space="preserve"> </w:t>
      </w:r>
      <w:r>
        <w:rPr>
          <w:sz w:val="24"/>
        </w:rPr>
        <w:t>siren</w:t>
      </w:r>
      <w:r>
        <w:rPr>
          <w:spacing w:val="-2"/>
          <w:sz w:val="24"/>
        </w:rPr>
        <w:t xml:space="preserve"> detection</w:t>
      </w:r>
    </w:p>
    <w:p w14:paraId="36F6381A">
      <w:pPr>
        <w:pStyle w:val="7"/>
        <w:numPr>
          <w:ilvl w:val="0"/>
          <w:numId w:val="3"/>
        </w:numPr>
        <w:tabs>
          <w:tab w:val="left" w:pos="1428"/>
        </w:tabs>
        <w:spacing w:before="0" w:after="0" w:line="240" w:lineRule="auto"/>
        <w:ind w:left="1428" w:right="0" w:hanging="720"/>
        <w:jc w:val="left"/>
        <w:rPr>
          <w:sz w:val="24"/>
        </w:rPr>
      </w:pPr>
      <w:r>
        <w:rPr>
          <w:sz w:val="24"/>
        </w:rPr>
        <w:t>Decentralized</w:t>
      </w:r>
      <w:r>
        <w:rPr>
          <w:spacing w:val="-8"/>
          <w:sz w:val="24"/>
        </w:rPr>
        <w:t xml:space="preserve"> </w:t>
      </w:r>
      <w:r>
        <w:rPr>
          <w:sz w:val="24"/>
        </w:rPr>
        <w:t>and</w:t>
      </w:r>
      <w:r>
        <w:rPr>
          <w:spacing w:val="-2"/>
          <w:sz w:val="24"/>
        </w:rPr>
        <w:t xml:space="preserve"> </w:t>
      </w:r>
      <w:r>
        <w:rPr>
          <w:sz w:val="24"/>
        </w:rPr>
        <w:t>standalone</w:t>
      </w:r>
      <w:r>
        <w:rPr>
          <w:spacing w:val="-5"/>
          <w:sz w:val="24"/>
        </w:rPr>
        <w:t xml:space="preserve"> </w:t>
      </w:r>
      <w:r>
        <w:rPr>
          <w:sz w:val="24"/>
        </w:rPr>
        <w:t xml:space="preserve">embedded </w:t>
      </w:r>
      <w:r>
        <w:rPr>
          <w:spacing w:val="-2"/>
          <w:sz w:val="24"/>
        </w:rPr>
        <w:t>control</w:t>
      </w:r>
    </w:p>
    <w:p w14:paraId="2AB360D7">
      <w:pPr>
        <w:pStyle w:val="5"/>
        <w:ind w:left="708"/>
      </w:pPr>
      <w:r>
        <w:t>This</w:t>
      </w:r>
      <w:r>
        <w:rPr>
          <w:spacing w:val="-8"/>
        </w:rPr>
        <w:t xml:space="preserve"> </w:t>
      </w:r>
      <w:r>
        <w:t>clearly</w:t>
      </w:r>
      <w:r>
        <w:rPr>
          <w:spacing w:val="-2"/>
        </w:rPr>
        <w:t xml:space="preserve"> </w:t>
      </w:r>
      <w:r>
        <w:t>shows</w:t>
      </w:r>
      <w:r>
        <w:rPr>
          <w:spacing w:val="-2"/>
        </w:rPr>
        <w:t xml:space="preserve"> </w:t>
      </w:r>
      <w:r>
        <w:t>the</w:t>
      </w:r>
      <w:r>
        <w:rPr>
          <w:spacing w:val="-4"/>
        </w:rPr>
        <w:t xml:space="preserve"> </w:t>
      </w:r>
      <w:r>
        <w:t>research</w:t>
      </w:r>
      <w:r>
        <w:rPr>
          <w:spacing w:val="-2"/>
        </w:rPr>
        <w:t xml:space="preserve"> </w:t>
      </w:r>
      <w:r>
        <w:t>and</w:t>
      </w:r>
      <w:r>
        <w:rPr>
          <w:spacing w:val="-1"/>
        </w:rPr>
        <w:t xml:space="preserve"> </w:t>
      </w:r>
      <w:r>
        <w:t>innovation</w:t>
      </w:r>
      <w:r>
        <w:rPr>
          <w:spacing w:val="-2"/>
        </w:rPr>
        <w:t xml:space="preserve"> </w:t>
      </w:r>
      <w:r>
        <w:t>gap,</w:t>
      </w:r>
      <w:r>
        <w:rPr>
          <w:spacing w:val="-1"/>
        </w:rPr>
        <w:t xml:space="preserve"> </w:t>
      </w:r>
      <w:r>
        <w:t>which</w:t>
      </w:r>
      <w:r>
        <w:rPr>
          <w:spacing w:val="-2"/>
        </w:rPr>
        <w:t xml:space="preserve"> </w:t>
      </w:r>
      <w:r>
        <w:t>this</w:t>
      </w:r>
      <w:r>
        <w:rPr>
          <w:spacing w:val="-1"/>
        </w:rPr>
        <w:t xml:space="preserve"> </w:t>
      </w:r>
      <w:r>
        <w:t>proposed</w:t>
      </w:r>
      <w:r>
        <w:rPr>
          <w:spacing w:val="-2"/>
        </w:rPr>
        <w:t xml:space="preserve"> </w:t>
      </w:r>
      <w:r>
        <w:t>invention</w:t>
      </w:r>
      <w:r>
        <w:rPr>
          <w:spacing w:val="-2"/>
        </w:rPr>
        <w:t xml:space="preserve"> </w:t>
      </w:r>
      <w:r>
        <w:t>aims</w:t>
      </w:r>
      <w:r>
        <w:rPr>
          <w:spacing w:val="-1"/>
        </w:rPr>
        <w:t xml:space="preserve"> </w:t>
      </w:r>
      <w:r>
        <w:t>to</w:t>
      </w:r>
      <w:r>
        <w:rPr>
          <w:spacing w:val="-4"/>
        </w:rPr>
        <w:t xml:space="preserve"> </w:t>
      </w:r>
      <w:r>
        <w:rPr>
          <w:spacing w:val="-2"/>
        </w:rPr>
        <w:t>bridge.</w:t>
      </w:r>
    </w:p>
    <w:p w14:paraId="680C88C5">
      <w:pPr>
        <w:pStyle w:val="5"/>
        <w:spacing w:after="0"/>
        <w:sectPr>
          <w:type w:val="continuous"/>
          <w:pgSz w:w="11920" w:h="16850"/>
          <w:pgMar w:top="960" w:right="141" w:bottom="280" w:left="283" w:header="722" w:footer="0" w:gutter="0"/>
          <w:cols w:space="720" w:num="1"/>
        </w:sectPr>
      </w:pPr>
    </w:p>
    <w:p w14:paraId="4262A042">
      <w:pPr>
        <w:pStyle w:val="2"/>
        <w:numPr>
          <w:ilvl w:val="0"/>
          <w:numId w:val="1"/>
        </w:numPr>
        <w:tabs>
          <w:tab w:val="left" w:pos="1335"/>
        </w:tabs>
        <w:spacing w:before="261" w:after="0" w:line="240" w:lineRule="auto"/>
        <w:ind w:left="1335" w:right="0" w:hanging="360"/>
        <w:jc w:val="left"/>
      </w:pPr>
      <w:r>
        <w:t>Summary</w:t>
      </w:r>
      <w:r>
        <w:rPr>
          <w:spacing w:val="-11"/>
        </w:rPr>
        <w:t xml:space="preserve"> </w:t>
      </w:r>
      <w:r>
        <w:t>and</w:t>
      </w:r>
      <w:r>
        <w:rPr>
          <w:spacing w:val="-6"/>
        </w:rPr>
        <w:t xml:space="preserve"> </w:t>
      </w:r>
      <w:r>
        <w:t>background</w:t>
      </w:r>
      <w:r>
        <w:rPr>
          <w:spacing w:val="-10"/>
        </w:rPr>
        <w:t xml:space="preserve"> </w:t>
      </w:r>
      <w:r>
        <w:t>of</w:t>
      </w:r>
      <w:r>
        <w:rPr>
          <w:spacing w:val="-6"/>
        </w:rPr>
        <w:t xml:space="preserve"> </w:t>
      </w:r>
      <w:r>
        <w:t>the</w:t>
      </w:r>
      <w:r>
        <w:rPr>
          <w:spacing w:val="-10"/>
        </w:rPr>
        <w:t xml:space="preserve"> </w:t>
      </w:r>
      <w:r>
        <w:t>invention</w:t>
      </w:r>
      <w:r>
        <w:rPr>
          <w:spacing w:val="-6"/>
        </w:rPr>
        <w:t xml:space="preserve"> </w:t>
      </w:r>
      <w:r>
        <w:t>(Address</w:t>
      </w:r>
      <w:r>
        <w:rPr>
          <w:spacing w:val="-9"/>
        </w:rPr>
        <w:t xml:space="preserve"> </w:t>
      </w:r>
      <w:r>
        <w:t>the</w:t>
      </w:r>
      <w:r>
        <w:rPr>
          <w:spacing w:val="-10"/>
        </w:rPr>
        <w:t xml:space="preserve"> </w:t>
      </w:r>
      <w:r>
        <w:t>gap</w:t>
      </w:r>
      <w:r>
        <w:rPr>
          <w:spacing w:val="-1"/>
        </w:rPr>
        <w:t xml:space="preserve"> </w:t>
      </w:r>
      <w:r>
        <w:t>/</w:t>
      </w:r>
      <w:r>
        <w:rPr>
          <w:spacing w:val="-8"/>
        </w:rPr>
        <w:t xml:space="preserve"> </w:t>
      </w:r>
      <w:r>
        <w:rPr>
          <w:spacing w:val="-2"/>
        </w:rPr>
        <w:t>Novelty)</w:t>
      </w:r>
    </w:p>
    <w:p w14:paraId="26DC2404">
      <w:pPr>
        <w:pStyle w:val="5"/>
        <w:rPr>
          <w:b/>
        </w:rPr>
      </w:pPr>
    </w:p>
    <w:p w14:paraId="615323CC">
      <w:pPr>
        <w:pStyle w:val="5"/>
        <w:rPr>
          <w:b/>
        </w:rPr>
      </w:pPr>
    </w:p>
    <w:p w14:paraId="53B01700">
      <w:pPr>
        <w:pStyle w:val="5"/>
        <w:ind w:left="708" w:right="485"/>
      </w:pPr>
      <w:r>
        <w:rPr>
          <w:b/>
        </w:rPr>
        <w:t xml:space="preserve">The Gap: </w:t>
      </w:r>
      <w:r>
        <w:t>It exists because drivers exceed speed limits and drive recklessly which creates dangerous conditions for pedestrians at zebra crossings. Drivers ignore traffic signals and fail to decrease their speed at pedestrian crossings which creates situations that lead to accidents and injuries and fatalities. Common zebra</w:t>
      </w:r>
      <w:r>
        <w:rPr>
          <w:spacing w:val="-4"/>
        </w:rPr>
        <w:t xml:space="preserve"> </w:t>
      </w:r>
      <w:r>
        <w:t>crossings</w:t>
      </w:r>
      <w:r>
        <w:rPr>
          <w:spacing w:val="-2"/>
        </w:rPr>
        <w:t xml:space="preserve"> </w:t>
      </w:r>
      <w:r>
        <w:t>depend</w:t>
      </w:r>
      <w:r>
        <w:rPr>
          <w:spacing w:val="-5"/>
        </w:rPr>
        <w:t xml:space="preserve"> </w:t>
      </w:r>
      <w:r>
        <w:t>on</w:t>
      </w:r>
      <w:r>
        <w:rPr>
          <w:spacing w:val="-4"/>
        </w:rPr>
        <w:t xml:space="preserve"> </w:t>
      </w:r>
      <w:r>
        <w:t>traffic</w:t>
      </w:r>
      <w:r>
        <w:rPr>
          <w:spacing w:val="-5"/>
        </w:rPr>
        <w:t xml:space="preserve"> </w:t>
      </w:r>
      <w:r>
        <w:t>signals</w:t>
      </w:r>
      <w:r>
        <w:rPr>
          <w:spacing w:val="-7"/>
        </w:rPr>
        <w:t xml:space="preserve"> </w:t>
      </w:r>
      <w:r>
        <w:t>and</w:t>
      </w:r>
      <w:r>
        <w:rPr>
          <w:spacing w:val="-2"/>
        </w:rPr>
        <w:t xml:space="preserve"> </w:t>
      </w:r>
      <w:r>
        <w:t>road</w:t>
      </w:r>
      <w:r>
        <w:rPr>
          <w:spacing w:val="-1"/>
        </w:rPr>
        <w:t xml:space="preserve"> </w:t>
      </w:r>
      <w:r>
        <w:t>markings</w:t>
      </w:r>
      <w:r>
        <w:rPr>
          <w:spacing w:val="-2"/>
        </w:rPr>
        <w:t xml:space="preserve"> </w:t>
      </w:r>
      <w:r>
        <w:t>and</w:t>
      </w:r>
      <w:r>
        <w:rPr>
          <w:spacing w:val="-5"/>
        </w:rPr>
        <w:t xml:space="preserve"> </w:t>
      </w:r>
      <w:r>
        <w:t>signboards</w:t>
      </w:r>
      <w:r>
        <w:rPr>
          <w:spacing w:val="-2"/>
        </w:rPr>
        <w:t xml:space="preserve"> </w:t>
      </w:r>
      <w:r>
        <w:t>to</w:t>
      </w:r>
      <w:r>
        <w:rPr>
          <w:spacing w:val="-10"/>
        </w:rPr>
        <w:t xml:space="preserve"> </w:t>
      </w:r>
      <w:r>
        <w:t>show</w:t>
      </w:r>
      <w:r>
        <w:rPr>
          <w:spacing w:val="-7"/>
        </w:rPr>
        <w:t xml:space="preserve"> </w:t>
      </w:r>
      <w:r>
        <w:t>drivers</w:t>
      </w:r>
      <w:r>
        <w:rPr>
          <w:spacing w:val="-3"/>
        </w:rPr>
        <w:t xml:space="preserve"> </w:t>
      </w:r>
      <w:r>
        <w:t>the</w:t>
      </w:r>
      <w:r>
        <w:rPr>
          <w:spacing w:val="-7"/>
        </w:rPr>
        <w:t xml:space="preserve"> </w:t>
      </w:r>
      <w:r>
        <w:t>correct</w:t>
      </w:r>
      <w:r>
        <w:rPr>
          <w:spacing w:val="-2"/>
        </w:rPr>
        <w:t xml:space="preserve"> </w:t>
      </w:r>
      <w:r>
        <w:t>way to proceed while lacking any system that would protect pedestrians from harm.</w:t>
      </w:r>
    </w:p>
    <w:p w14:paraId="5C9DFE80">
      <w:pPr>
        <w:pStyle w:val="5"/>
        <w:ind w:left="708" w:right="485"/>
      </w:pPr>
      <w:r>
        <w:t>Multiple current systems work to improve pedestrian security through their use of sensor technology for traffic signal system management and their</w:t>
      </w:r>
      <w:r>
        <w:rPr>
          <w:spacing w:val="-1"/>
        </w:rPr>
        <w:t xml:space="preserve"> </w:t>
      </w:r>
      <w:r>
        <w:t>implementation of</w:t>
      </w:r>
      <w:r>
        <w:rPr>
          <w:spacing w:val="-1"/>
        </w:rPr>
        <w:t xml:space="preserve"> </w:t>
      </w:r>
      <w:r>
        <w:t>alert systems</w:t>
      </w:r>
      <w:r>
        <w:rPr>
          <w:spacing w:val="-1"/>
        </w:rPr>
        <w:t xml:space="preserve"> </w:t>
      </w:r>
      <w:r>
        <w:t>which use</w:t>
      </w:r>
      <w:r>
        <w:rPr>
          <w:spacing w:val="-1"/>
        </w:rPr>
        <w:t xml:space="preserve"> </w:t>
      </w:r>
      <w:r>
        <w:t>flashing lights</w:t>
      </w:r>
      <w:r>
        <w:rPr>
          <w:spacing w:val="-1"/>
        </w:rPr>
        <w:t xml:space="preserve"> </w:t>
      </w:r>
      <w:r>
        <w:t>and alarms.</w:t>
      </w:r>
      <w:r>
        <w:rPr>
          <w:spacing w:val="-4"/>
        </w:rPr>
        <w:t xml:space="preserve"> </w:t>
      </w:r>
      <w:r>
        <w:t>The</w:t>
      </w:r>
      <w:r>
        <w:rPr>
          <w:spacing w:val="-9"/>
        </w:rPr>
        <w:t xml:space="preserve"> </w:t>
      </w:r>
      <w:r>
        <w:t>systems</w:t>
      </w:r>
      <w:r>
        <w:rPr>
          <w:spacing w:val="-4"/>
        </w:rPr>
        <w:t xml:space="preserve"> </w:t>
      </w:r>
      <w:r>
        <w:t>depend</w:t>
      </w:r>
      <w:r>
        <w:rPr>
          <w:spacing w:val="-6"/>
        </w:rPr>
        <w:t xml:space="preserve"> </w:t>
      </w:r>
      <w:r>
        <w:t>on</w:t>
      </w:r>
      <w:r>
        <w:rPr>
          <w:spacing w:val="-7"/>
        </w:rPr>
        <w:t xml:space="preserve"> </w:t>
      </w:r>
      <w:r>
        <w:t>driver</w:t>
      </w:r>
      <w:r>
        <w:rPr>
          <w:spacing w:val="-2"/>
        </w:rPr>
        <w:t xml:space="preserve"> </w:t>
      </w:r>
      <w:r>
        <w:t>adherence</w:t>
      </w:r>
      <w:r>
        <w:rPr>
          <w:spacing w:val="-5"/>
        </w:rPr>
        <w:t xml:space="preserve"> </w:t>
      </w:r>
      <w:r>
        <w:t>to</w:t>
      </w:r>
      <w:r>
        <w:rPr>
          <w:spacing w:val="-10"/>
        </w:rPr>
        <w:t xml:space="preserve"> </w:t>
      </w:r>
      <w:r>
        <w:t>rules</w:t>
      </w:r>
      <w:r>
        <w:rPr>
          <w:spacing w:val="-5"/>
        </w:rPr>
        <w:t xml:space="preserve"> </w:t>
      </w:r>
      <w:r>
        <w:t>because</w:t>
      </w:r>
      <w:r>
        <w:rPr>
          <w:spacing w:val="-5"/>
        </w:rPr>
        <w:t xml:space="preserve"> </w:t>
      </w:r>
      <w:r>
        <w:t>they</w:t>
      </w:r>
      <w:r>
        <w:rPr>
          <w:spacing w:val="-8"/>
        </w:rPr>
        <w:t xml:space="preserve"> </w:t>
      </w:r>
      <w:r>
        <w:t>lack a</w:t>
      </w:r>
      <w:r>
        <w:rPr>
          <w:spacing w:val="-8"/>
        </w:rPr>
        <w:t xml:space="preserve"> </w:t>
      </w:r>
      <w:r>
        <w:t>system</w:t>
      </w:r>
      <w:r>
        <w:rPr>
          <w:spacing w:val="-4"/>
        </w:rPr>
        <w:t xml:space="preserve"> </w:t>
      </w:r>
      <w:r>
        <w:t>which</w:t>
      </w:r>
      <w:r>
        <w:rPr>
          <w:spacing w:val="-7"/>
        </w:rPr>
        <w:t xml:space="preserve"> </w:t>
      </w:r>
      <w:r>
        <w:t>would</w:t>
      </w:r>
      <w:r>
        <w:rPr>
          <w:spacing w:val="-4"/>
        </w:rPr>
        <w:t xml:space="preserve"> </w:t>
      </w:r>
      <w:r>
        <w:t>actively stop vehicles from driving into pedestrian crossing zones during crossing times.</w:t>
      </w:r>
    </w:p>
    <w:p w14:paraId="407758C6">
      <w:pPr>
        <w:pStyle w:val="5"/>
        <w:ind w:left="708" w:right="485"/>
      </w:pPr>
      <w:r>
        <w:t>Current traffic safety systems need ongoing external power sources together with centralized traffic monitoring</w:t>
      </w:r>
      <w:r>
        <w:rPr>
          <w:spacing w:val="-9"/>
        </w:rPr>
        <w:t xml:space="preserve"> </w:t>
      </w:r>
      <w:r>
        <w:t>systems</w:t>
      </w:r>
      <w:r>
        <w:rPr>
          <w:spacing w:val="-4"/>
        </w:rPr>
        <w:t xml:space="preserve"> </w:t>
      </w:r>
      <w:r>
        <w:t>for</w:t>
      </w:r>
      <w:r>
        <w:rPr>
          <w:spacing w:val="-6"/>
        </w:rPr>
        <w:t xml:space="preserve"> </w:t>
      </w:r>
      <w:r>
        <w:t>their</w:t>
      </w:r>
      <w:r>
        <w:rPr>
          <w:spacing w:val="-7"/>
        </w:rPr>
        <w:t xml:space="preserve"> </w:t>
      </w:r>
      <w:r>
        <w:t>full</w:t>
      </w:r>
      <w:r>
        <w:rPr>
          <w:spacing w:val="-7"/>
        </w:rPr>
        <w:t xml:space="preserve"> </w:t>
      </w:r>
      <w:r>
        <w:t>functionality.</w:t>
      </w:r>
      <w:r>
        <w:rPr>
          <w:spacing w:val="-2"/>
        </w:rPr>
        <w:t xml:space="preserve"> </w:t>
      </w:r>
      <w:r>
        <w:t>The</w:t>
      </w:r>
      <w:r>
        <w:rPr>
          <w:spacing w:val="-5"/>
        </w:rPr>
        <w:t xml:space="preserve"> </w:t>
      </w:r>
      <w:r>
        <w:t>systems</w:t>
      </w:r>
      <w:r>
        <w:rPr>
          <w:spacing w:val="-6"/>
        </w:rPr>
        <w:t xml:space="preserve"> </w:t>
      </w:r>
      <w:r>
        <w:t>operate</w:t>
      </w:r>
      <w:r>
        <w:rPr>
          <w:spacing w:val="-8"/>
        </w:rPr>
        <w:t xml:space="preserve"> </w:t>
      </w:r>
      <w:r>
        <w:t>in</w:t>
      </w:r>
      <w:r>
        <w:rPr>
          <w:spacing w:val="-5"/>
        </w:rPr>
        <w:t xml:space="preserve"> </w:t>
      </w:r>
      <w:r>
        <w:t>areas</w:t>
      </w:r>
      <w:r>
        <w:rPr>
          <w:spacing w:val="-6"/>
        </w:rPr>
        <w:t xml:space="preserve"> </w:t>
      </w:r>
      <w:r>
        <w:t>which</w:t>
      </w:r>
      <w:r>
        <w:rPr>
          <w:spacing w:val="-5"/>
        </w:rPr>
        <w:t xml:space="preserve"> </w:t>
      </w:r>
      <w:r>
        <w:t>lack</w:t>
      </w:r>
      <w:r>
        <w:rPr>
          <w:spacing w:val="-2"/>
        </w:rPr>
        <w:t xml:space="preserve"> </w:t>
      </w:r>
      <w:r>
        <w:t>dependable</w:t>
      </w:r>
      <w:r>
        <w:rPr>
          <w:spacing w:val="-2"/>
        </w:rPr>
        <w:t xml:space="preserve"> </w:t>
      </w:r>
      <w:r>
        <w:t>power supply or network access while their installation costs and operational expenses rise.</w:t>
      </w:r>
    </w:p>
    <w:p w14:paraId="393F0C9E">
      <w:pPr>
        <w:pStyle w:val="5"/>
        <w:spacing w:before="1"/>
      </w:pPr>
    </w:p>
    <w:p w14:paraId="3004C8FD">
      <w:pPr>
        <w:pStyle w:val="5"/>
        <w:ind w:left="708" w:right="485"/>
      </w:pPr>
      <w:r>
        <w:rPr>
          <w:b/>
        </w:rPr>
        <w:t xml:space="preserve">The Novelty: </w:t>
      </w:r>
      <w:r>
        <w:t>The Self-Powered Intelligent Pedestrian Protection System works to protect pedestrians through its active system which protects people crossing zebra crossings. The invention uses various sensing methods to track current traffic conditions. The sensors identify traffic signal status pedestrian presence</w:t>
      </w:r>
      <w:r>
        <w:rPr>
          <w:spacing w:val="-1"/>
        </w:rPr>
        <w:t xml:space="preserve"> </w:t>
      </w:r>
      <w:r>
        <w:t>and approaching vehicle distance and emergency vehicle</w:t>
      </w:r>
      <w:r>
        <w:rPr>
          <w:spacing w:val="-1"/>
        </w:rPr>
        <w:t xml:space="preserve"> </w:t>
      </w:r>
      <w:r>
        <w:t>siren sounds. The</w:t>
      </w:r>
      <w:r>
        <w:rPr>
          <w:spacing w:val="-1"/>
        </w:rPr>
        <w:t xml:space="preserve"> </w:t>
      </w:r>
      <w:r>
        <w:t>system utilizes</w:t>
      </w:r>
      <w:r>
        <w:rPr>
          <w:spacing w:val="-1"/>
        </w:rPr>
        <w:t xml:space="preserve"> </w:t>
      </w:r>
      <w:r>
        <w:t>these inputs</w:t>
      </w:r>
      <w:r>
        <w:rPr>
          <w:spacing w:val="-9"/>
        </w:rPr>
        <w:t xml:space="preserve"> </w:t>
      </w:r>
      <w:r>
        <w:t>to</w:t>
      </w:r>
      <w:r>
        <w:rPr>
          <w:spacing w:val="-5"/>
        </w:rPr>
        <w:t xml:space="preserve"> </w:t>
      </w:r>
      <w:r>
        <w:t>operate</w:t>
      </w:r>
      <w:r>
        <w:rPr>
          <w:spacing w:val="-6"/>
        </w:rPr>
        <w:t xml:space="preserve"> </w:t>
      </w:r>
      <w:r>
        <w:t>a</w:t>
      </w:r>
      <w:r>
        <w:rPr>
          <w:spacing w:val="-6"/>
        </w:rPr>
        <w:t xml:space="preserve"> </w:t>
      </w:r>
      <w:r>
        <w:t>motorized</w:t>
      </w:r>
      <w:r>
        <w:rPr>
          <w:spacing w:val="-4"/>
        </w:rPr>
        <w:t xml:space="preserve"> </w:t>
      </w:r>
      <w:r>
        <w:t>dynamic</w:t>
      </w:r>
      <w:r>
        <w:rPr>
          <w:spacing w:val="-6"/>
        </w:rPr>
        <w:t xml:space="preserve"> </w:t>
      </w:r>
      <w:r>
        <w:t>safety</w:t>
      </w:r>
      <w:r>
        <w:rPr>
          <w:spacing w:val="-4"/>
        </w:rPr>
        <w:t xml:space="preserve"> </w:t>
      </w:r>
      <w:r>
        <w:t>barrier</w:t>
      </w:r>
      <w:r>
        <w:rPr>
          <w:spacing w:val="-5"/>
        </w:rPr>
        <w:t xml:space="preserve"> </w:t>
      </w:r>
      <w:r>
        <w:t>which</w:t>
      </w:r>
      <w:r>
        <w:rPr>
          <w:spacing w:val="-5"/>
        </w:rPr>
        <w:t xml:space="preserve"> </w:t>
      </w:r>
      <w:r>
        <w:t>raises</w:t>
      </w:r>
      <w:r>
        <w:rPr>
          <w:spacing w:val="-2"/>
        </w:rPr>
        <w:t xml:space="preserve"> </w:t>
      </w:r>
      <w:r>
        <w:t>or</w:t>
      </w:r>
      <w:r>
        <w:rPr>
          <w:spacing w:val="-8"/>
        </w:rPr>
        <w:t xml:space="preserve"> </w:t>
      </w:r>
      <w:r>
        <w:t>lowers</w:t>
      </w:r>
      <w:r>
        <w:rPr>
          <w:spacing w:val="-2"/>
        </w:rPr>
        <w:t xml:space="preserve"> </w:t>
      </w:r>
      <w:r>
        <w:t>to</w:t>
      </w:r>
      <w:r>
        <w:rPr>
          <w:spacing w:val="-5"/>
        </w:rPr>
        <w:t xml:space="preserve"> </w:t>
      </w:r>
      <w:r>
        <w:t>control</w:t>
      </w:r>
      <w:r>
        <w:rPr>
          <w:spacing w:val="-5"/>
        </w:rPr>
        <w:t xml:space="preserve"> </w:t>
      </w:r>
      <w:r>
        <w:t>vehicle</w:t>
      </w:r>
      <w:r>
        <w:rPr>
          <w:spacing w:val="-6"/>
        </w:rPr>
        <w:t xml:space="preserve"> </w:t>
      </w:r>
      <w:r>
        <w:t>access</w:t>
      </w:r>
      <w:r>
        <w:rPr>
          <w:spacing w:val="-1"/>
        </w:rPr>
        <w:t xml:space="preserve"> </w:t>
      </w:r>
      <w:r>
        <w:t>at</w:t>
      </w:r>
      <w:r>
        <w:rPr>
          <w:spacing w:val="-4"/>
        </w:rPr>
        <w:t xml:space="preserve"> </w:t>
      </w:r>
      <w:r>
        <w:t>the crossing area.</w:t>
      </w:r>
    </w:p>
    <w:p w14:paraId="49065E36">
      <w:pPr>
        <w:pStyle w:val="5"/>
        <w:spacing w:before="3"/>
        <w:ind w:left="708" w:right="485"/>
      </w:pPr>
      <w:r>
        <w:t>The</w:t>
      </w:r>
      <w:r>
        <w:rPr>
          <w:spacing w:val="-6"/>
        </w:rPr>
        <w:t xml:space="preserve"> </w:t>
      </w:r>
      <w:r>
        <w:t>system</w:t>
      </w:r>
      <w:r>
        <w:rPr>
          <w:spacing w:val="-4"/>
        </w:rPr>
        <w:t xml:space="preserve"> </w:t>
      </w:r>
      <w:r>
        <w:t>introduces</w:t>
      </w:r>
      <w:r>
        <w:rPr>
          <w:spacing w:val="-2"/>
        </w:rPr>
        <w:t xml:space="preserve"> </w:t>
      </w:r>
      <w:r>
        <w:t>its</w:t>
      </w:r>
      <w:r>
        <w:rPr>
          <w:spacing w:val="-9"/>
        </w:rPr>
        <w:t xml:space="preserve"> </w:t>
      </w:r>
      <w:r>
        <w:t>main</w:t>
      </w:r>
      <w:r>
        <w:rPr>
          <w:spacing w:val="-5"/>
        </w:rPr>
        <w:t xml:space="preserve"> </w:t>
      </w:r>
      <w:r>
        <w:t>innovation</w:t>
      </w:r>
      <w:r>
        <w:rPr>
          <w:spacing w:val="-4"/>
        </w:rPr>
        <w:t xml:space="preserve"> </w:t>
      </w:r>
      <w:r>
        <w:t>through</w:t>
      </w:r>
      <w:r>
        <w:rPr>
          <w:spacing w:val="-5"/>
        </w:rPr>
        <w:t xml:space="preserve"> </w:t>
      </w:r>
      <w:r>
        <w:t>energy</w:t>
      </w:r>
      <w:r>
        <w:rPr>
          <w:spacing w:val="-6"/>
        </w:rPr>
        <w:t xml:space="preserve"> </w:t>
      </w:r>
      <w:r>
        <w:t>harvesting</w:t>
      </w:r>
      <w:r>
        <w:rPr>
          <w:spacing w:val="-5"/>
        </w:rPr>
        <w:t xml:space="preserve"> </w:t>
      </w:r>
      <w:r>
        <w:t>technology</w:t>
      </w:r>
      <w:r>
        <w:rPr>
          <w:spacing w:val="-4"/>
        </w:rPr>
        <w:t xml:space="preserve"> </w:t>
      </w:r>
      <w:r>
        <w:t>which</w:t>
      </w:r>
      <w:r>
        <w:rPr>
          <w:spacing w:val="-5"/>
        </w:rPr>
        <w:t xml:space="preserve"> </w:t>
      </w:r>
      <w:r>
        <w:t>it</w:t>
      </w:r>
      <w:r>
        <w:rPr>
          <w:spacing w:val="-4"/>
        </w:rPr>
        <w:t xml:space="preserve"> </w:t>
      </w:r>
      <w:r>
        <w:t>incorporates</w:t>
      </w:r>
      <w:r>
        <w:rPr>
          <w:spacing w:val="-5"/>
        </w:rPr>
        <w:t xml:space="preserve"> </w:t>
      </w:r>
      <w:r>
        <w:t>into zebra crossings. The crossing surface contains piezoelectric sensors which generate electrical energy from pedestrian footsteps and vehicle movement. The system operates as a self-powered energy-efficient infrastructure</w:t>
      </w:r>
      <w:r>
        <w:rPr>
          <w:spacing w:val="-5"/>
        </w:rPr>
        <w:t xml:space="preserve"> </w:t>
      </w:r>
      <w:r>
        <w:t>unit</w:t>
      </w:r>
      <w:r>
        <w:rPr>
          <w:spacing w:val="-6"/>
        </w:rPr>
        <w:t xml:space="preserve"> </w:t>
      </w:r>
      <w:r>
        <w:t>because</w:t>
      </w:r>
      <w:r>
        <w:rPr>
          <w:spacing w:val="-5"/>
        </w:rPr>
        <w:t xml:space="preserve"> </w:t>
      </w:r>
      <w:r>
        <w:t>it</w:t>
      </w:r>
      <w:r>
        <w:rPr>
          <w:spacing w:val="-7"/>
        </w:rPr>
        <w:t xml:space="preserve"> </w:t>
      </w:r>
      <w:r>
        <w:t>processes</w:t>
      </w:r>
      <w:r>
        <w:rPr>
          <w:spacing w:val="-5"/>
        </w:rPr>
        <w:t xml:space="preserve"> </w:t>
      </w:r>
      <w:r>
        <w:t>energy</w:t>
      </w:r>
      <w:r>
        <w:rPr>
          <w:spacing w:val="-3"/>
        </w:rPr>
        <w:t xml:space="preserve"> </w:t>
      </w:r>
      <w:r>
        <w:t>through</w:t>
      </w:r>
      <w:r>
        <w:rPr>
          <w:spacing w:val="-2"/>
        </w:rPr>
        <w:t xml:space="preserve"> </w:t>
      </w:r>
      <w:r>
        <w:t>its</w:t>
      </w:r>
      <w:r>
        <w:rPr>
          <w:spacing w:val="-9"/>
        </w:rPr>
        <w:t xml:space="preserve"> </w:t>
      </w:r>
      <w:r>
        <w:t>conditioning</w:t>
      </w:r>
      <w:r>
        <w:rPr>
          <w:spacing w:val="-5"/>
        </w:rPr>
        <w:t xml:space="preserve"> </w:t>
      </w:r>
      <w:r>
        <w:t>system</w:t>
      </w:r>
      <w:r>
        <w:rPr>
          <w:spacing w:val="-4"/>
        </w:rPr>
        <w:t xml:space="preserve"> </w:t>
      </w:r>
      <w:r>
        <w:t>before</w:t>
      </w:r>
      <w:r>
        <w:rPr>
          <w:spacing w:val="-3"/>
        </w:rPr>
        <w:t xml:space="preserve"> </w:t>
      </w:r>
      <w:r>
        <w:t>storing</w:t>
      </w:r>
      <w:r>
        <w:rPr>
          <w:spacing w:val="-4"/>
        </w:rPr>
        <w:t xml:space="preserve"> </w:t>
      </w:r>
      <w:r>
        <w:t>and</w:t>
      </w:r>
      <w:r>
        <w:rPr>
          <w:spacing w:val="-4"/>
        </w:rPr>
        <w:t xml:space="preserve"> </w:t>
      </w:r>
      <w:r>
        <w:t>reusing</w:t>
      </w:r>
      <w:r>
        <w:rPr>
          <w:spacing w:val="-4"/>
        </w:rPr>
        <w:t xml:space="preserve"> </w:t>
      </w:r>
      <w:r>
        <w:t>it to power its components.</w:t>
      </w:r>
    </w:p>
    <w:p w14:paraId="00F2E25D">
      <w:pPr>
        <w:pStyle w:val="5"/>
        <w:ind w:left="708" w:right="503"/>
      </w:pPr>
      <w:r>
        <w:t>The system includes visual and audible warning systems which use buzzers and an LCD countdown display</w:t>
      </w:r>
      <w:r>
        <w:rPr>
          <w:spacing w:val="-7"/>
        </w:rPr>
        <w:t xml:space="preserve"> </w:t>
      </w:r>
      <w:r>
        <w:t>to</w:t>
      </w:r>
      <w:r>
        <w:rPr>
          <w:spacing w:val="-7"/>
        </w:rPr>
        <w:t xml:space="preserve"> </w:t>
      </w:r>
      <w:r>
        <w:t>show</w:t>
      </w:r>
      <w:r>
        <w:rPr>
          <w:spacing w:val="-8"/>
        </w:rPr>
        <w:t xml:space="preserve"> </w:t>
      </w:r>
      <w:r>
        <w:t>pedestrians</w:t>
      </w:r>
      <w:r>
        <w:rPr>
          <w:spacing w:val="-4"/>
        </w:rPr>
        <w:t xml:space="preserve"> </w:t>
      </w:r>
      <w:r>
        <w:t>their</w:t>
      </w:r>
      <w:r>
        <w:rPr>
          <w:spacing w:val="-8"/>
        </w:rPr>
        <w:t xml:space="preserve"> </w:t>
      </w:r>
      <w:r>
        <w:t>remaining</w:t>
      </w:r>
      <w:r>
        <w:rPr>
          <w:spacing w:val="-4"/>
        </w:rPr>
        <w:t xml:space="preserve"> </w:t>
      </w:r>
      <w:r>
        <w:t>time</w:t>
      </w:r>
      <w:r>
        <w:rPr>
          <w:spacing w:val="-8"/>
        </w:rPr>
        <w:t xml:space="preserve"> </w:t>
      </w:r>
      <w:r>
        <w:t>to</w:t>
      </w:r>
      <w:r>
        <w:rPr>
          <w:spacing w:val="-7"/>
        </w:rPr>
        <w:t xml:space="preserve"> </w:t>
      </w:r>
      <w:r>
        <w:t>cross.</w:t>
      </w:r>
      <w:r>
        <w:rPr>
          <w:spacing w:val="-8"/>
        </w:rPr>
        <w:t xml:space="preserve"> </w:t>
      </w:r>
      <w:r>
        <w:t>Emergency</w:t>
      </w:r>
      <w:r>
        <w:rPr>
          <w:spacing w:val="-4"/>
        </w:rPr>
        <w:t xml:space="preserve"> </w:t>
      </w:r>
      <w:r>
        <w:t>vehicle</w:t>
      </w:r>
      <w:r>
        <w:rPr>
          <w:spacing w:val="-5"/>
        </w:rPr>
        <w:t xml:space="preserve"> </w:t>
      </w:r>
      <w:r>
        <w:t>detection</w:t>
      </w:r>
      <w:r>
        <w:rPr>
          <w:spacing w:val="-7"/>
        </w:rPr>
        <w:t xml:space="preserve"> </w:t>
      </w:r>
      <w:r>
        <w:t>systems</w:t>
      </w:r>
      <w:r>
        <w:rPr>
          <w:spacing w:val="-4"/>
        </w:rPr>
        <w:t xml:space="preserve"> </w:t>
      </w:r>
      <w:r>
        <w:t xml:space="preserve">enable ambulances police and fire vehicles to drive through by temporarily lowering the barrier. </w:t>
      </w:r>
      <w:bookmarkStart w:id="0" w:name="_GoBack"/>
      <w:bookmarkEnd w:id="0"/>
    </w:p>
    <w:p w14:paraId="09E58B76">
      <w:pPr>
        <w:pStyle w:val="5"/>
        <w:ind w:left="708" w:right="485"/>
      </w:pPr>
      <w:r>
        <w:t>The proposed invention establishes a pedestrian safety system which operates independently through decentralized</w:t>
      </w:r>
      <w:r>
        <w:rPr>
          <w:spacing w:val="-8"/>
        </w:rPr>
        <w:t xml:space="preserve"> </w:t>
      </w:r>
      <w:r>
        <w:t>technology</w:t>
      </w:r>
      <w:r>
        <w:rPr>
          <w:spacing w:val="-6"/>
        </w:rPr>
        <w:t xml:space="preserve"> </w:t>
      </w:r>
      <w:r>
        <w:t>while</w:t>
      </w:r>
      <w:r>
        <w:rPr>
          <w:spacing w:val="-11"/>
        </w:rPr>
        <w:t xml:space="preserve"> </w:t>
      </w:r>
      <w:r>
        <w:t>maintaining</w:t>
      </w:r>
      <w:r>
        <w:rPr>
          <w:spacing w:val="-9"/>
        </w:rPr>
        <w:t xml:space="preserve"> </w:t>
      </w:r>
      <w:r>
        <w:t>complete</w:t>
      </w:r>
      <w:r>
        <w:rPr>
          <w:spacing w:val="-9"/>
        </w:rPr>
        <w:t xml:space="preserve"> </w:t>
      </w:r>
      <w:r>
        <w:t>energy</w:t>
      </w:r>
      <w:r>
        <w:rPr>
          <w:spacing w:val="-7"/>
        </w:rPr>
        <w:t xml:space="preserve"> </w:t>
      </w:r>
      <w:r>
        <w:t>efficiency</w:t>
      </w:r>
      <w:r>
        <w:rPr>
          <w:spacing w:val="-4"/>
        </w:rPr>
        <w:t xml:space="preserve"> </w:t>
      </w:r>
      <w:r>
        <w:t>and</w:t>
      </w:r>
      <w:r>
        <w:rPr>
          <w:spacing w:val="-9"/>
        </w:rPr>
        <w:t xml:space="preserve"> </w:t>
      </w:r>
      <w:r>
        <w:t>intelligent</w:t>
      </w:r>
      <w:r>
        <w:rPr>
          <w:spacing w:val="-9"/>
        </w:rPr>
        <w:t xml:space="preserve"> </w:t>
      </w:r>
      <w:r>
        <w:t>functionality.</w:t>
      </w:r>
      <w:r>
        <w:rPr>
          <w:spacing w:val="-4"/>
        </w:rPr>
        <w:t xml:space="preserve"> </w:t>
      </w:r>
      <w:r>
        <w:t>The system uses sensing technology to detect emergency situations while it enforces safety rules through automated enforcement mechanisms and it generates renewable energy to create safer zebra crossings.</w:t>
      </w:r>
    </w:p>
    <w:p w14:paraId="68209D8B">
      <w:pPr>
        <w:pStyle w:val="5"/>
      </w:pPr>
    </w:p>
    <w:p w14:paraId="039642B4">
      <w:pPr>
        <w:pStyle w:val="5"/>
      </w:pPr>
    </w:p>
    <w:p w14:paraId="4E2740BE">
      <w:pPr>
        <w:pStyle w:val="2"/>
        <w:numPr>
          <w:ilvl w:val="0"/>
          <w:numId w:val="1"/>
        </w:numPr>
        <w:tabs>
          <w:tab w:val="left" w:pos="1335"/>
        </w:tabs>
        <w:spacing w:before="0" w:after="0" w:line="240" w:lineRule="auto"/>
        <w:ind w:left="1335" w:right="0" w:hanging="360"/>
        <w:jc w:val="left"/>
      </w:pPr>
      <w:r>
        <w:t>Objective(s)</w:t>
      </w:r>
      <w:r>
        <w:rPr>
          <w:spacing w:val="-9"/>
        </w:rPr>
        <w:t xml:space="preserve"> </w:t>
      </w:r>
      <w:r>
        <w:t>of</w:t>
      </w:r>
      <w:r>
        <w:rPr>
          <w:spacing w:val="-8"/>
        </w:rPr>
        <w:t xml:space="preserve"> </w:t>
      </w:r>
      <w:r>
        <w:rPr>
          <w:spacing w:val="-2"/>
        </w:rPr>
        <w:t>Invention</w:t>
      </w:r>
    </w:p>
    <w:p w14:paraId="5F6F2FE4">
      <w:pPr>
        <w:pStyle w:val="5"/>
        <w:spacing w:before="6"/>
        <w:rPr>
          <w:b/>
        </w:rPr>
      </w:pPr>
    </w:p>
    <w:p w14:paraId="75D82B4C">
      <w:pPr>
        <w:pStyle w:val="7"/>
        <w:numPr>
          <w:ilvl w:val="0"/>
          <w:numId w:val="4"/>
        </w:numPr>
        <w:tabs>
          <w:tab w:val="left" w:pos="1335"/>
        </w:tabs>
        <w:spacing w:before="0" w:after="0" w:line="240" w:lineRule="auto"/>
        <w:ind w:left="1335" w:right="420" w:hanging="360"/>
        <w:jc w:val="both"/>
        <w:rPr>
          <w:sz w:val="24"/>
        </w:rPr>
      </w:pPr>
      <w:r>
        <w:rPr>
          <w:b/>
          <w:sz w:val="24"/>
        </w:rPr>
        <w:t xml:space="preserve">To design and develop a self-powered intelligent pedestrian protection system </w:t>
      </w:r>
      <w:r>
        <w:rPr>
          <w:sz w:val="24"/>
        </w:rPr>
        <w:t xml:space="preserve">for zebra crossings that enhances pedestrian safety by preventing accidents caused by speeding or negligent </w:t>
      </w:r>
      <w:r>
        <w:rPr>
          <w:spacing w:val="-2"/>
          <w:sz w:val="24"/>
        </w:rPr>
        <w:t>vehicles.</w:t>
      </w:r>
    </w:p>
    <w:p w14:paraId="4D8CD99D">
      <w:pPr>
        <w:pStyle w:val="7"/>
        <w:numPr>
          <w:ilvl w:val="0"/>
          <w:numId w:val="4"/>
        </w:numPr>
        <w:tabs>
          <w:tab w:val="left" w:pos="1335"/>
        </w:tabs>
        <w:spacing w:before="0" w:after="0" w:line="240" w:lineRule="auto"/>
        <w:ind w:left="1335" w:right="421" w:hanging="360"/>
        <w:jc w:val="both"/>
        <w:rPr>
          <w:sz w:val="24"/>
        </w:rPr>
      </w:pPr>
      <w:r>
        <w:rPr>
          <w:b/>
          <w:sz w:val="24"/>
        </w:rPr>
        <w:t xml:space="preserve">To implement an automated dynamic safety barrier mechanism </w:t>
      </w:r>
      <w:r>
        <w:rPr>
          <w:sz w:val="24"/>
        </w:rPr>
        <w:t>that physically restricts vehicle entry into the pedestrian crossing zone when pedestrians are detected.</w:t>
      </w:r>
    </w:p>
    <w:p w14:paraId="5F6E1ED7">
      <w:pPr>
        <w:pStyle w:val="7"/>
        <w:numPr>
          <w:ilvl w:val="0"/>
          <w:numId w:val="4"/>
        </w:numPr>
        <w:tabs>
          <w:tab w:val="left" w:pos="1335"/>
        </w:tabs>
        <w:spacing w:before="0" w:after="0" w:line="240" w:lineRule="auto"/>
        <w:ind w:left="1335" w:right="420" w:hanging="360"/>
        <w:jc w:val="both"/>
        <w:rPr>
          <w:sz w:val="24"/>
        </w:rPr>
      </w:pPr>
      <w:r>
        <w:rPr>
          <w:b/>
          <w:sz w:val="24"/>
        </w:rPr>
        <w:t xml:space="preserve">To integrate multiple sensing technologies </w:t>
      </w:r>
      <w:r>
        <w:rPr>
          <w:sz w:val="24"/>
        </w:rPr>
        <w:t>including infrared sensors, ultrasonic sensors, light sensors (LDR), sound sensors, and limit switches for detecting pedestrian presence, vehicle proximity, traffic signal status, and emergency vehicle sirens.</w:t>
      </w:r>
    </w:p>
    <w:p w14:paraId="0FAB544C">
      <w:pPr>
        <w:pStyle w:val="7"/>
        <w:numPr>
          <w:ilvl w:val="0"/>
          <w:numId w:val="4"/>
        </w:numPr>
        <w:tabs>
          <w:tab w:val="left" w:pos="1335"/>
        </w:tabs>
        <w:spacing w:before="0" w:after="0" w:line="240" w:lineRule="auto"/>
        <w:ind w:left="1335" w:right="423" w:hanging="360"/>
        <w:jc w:val="both"/>
        <w:rPr>
          <w:sz w:val="24"/>
        </w:rPr>
      </w:pPr>
      <w:r>
        <w:rPr>
          <w:b/>
          <w:sz w:val="24"/>
        </w:rPr>
        <w:t>Utilizing piezoelectric energy harvesting technology</w:t>
      </w:r>
      <w:r>
        <w:rPr>
          <w:sz w:val="24"/>
        </w:rPr>
        <w:t>, the system draws electrical energy from the pedestrian footsteps and movement of vehicles across a zebra crossing, enabling it to operate independently with no external power supply needed.</w:t>
      </w:r>
    </w:p>
    <w:p w14:paraId="2D4CB050">
      <w:pPr>
        <w:pStyle w:val="7"/>
        <w:numPr>
          <w:ilvl w:val="0"/>
          <w:numId w:val="4"/>
        </w:numPr>
        <w:tabs>
          <w:tab w:val="left" w:pos="1335"/>
        </w:tabs>
        <w:spacing w:before="3" w:after="0" w:line="237" w:lineRule="auto"/>
        <w:ind w:left="1335" w:right="421" w:hanging="360"/>
        <w:jc w:val="both"/>
        <w:rPr>
          <w:sz w:val="24"/>
        </w:rPr>
      </w:pPr>
      <w:r>
        <w:rPr>
          <w:b/>
          <w:sz w:val="24"/>
        </w:rPr>
        <w:t>By using buzzers</w:t>
      </w:r>
      <w:r>
        <w:rPr>
          <w:sz w:val="24"/>
        </w:rPr>
        <w:t>, LCD displays to give real-time alarms and monitoring, warn drivers of violations and record data in traffic violations</w:t>
      </w:r>
    </w:p>
    <w:p w14:paraId="0F54BB76">
      <w:pPr>
        <w:pStyle w:val="7"/>
        <w:spacing w:after="0" w:line="237" w:lineRule="auto"/>
        <w:jc w:val="both"/>
        <w:rPr>
          <w:sz w:val="24"/>
        </w:rPr>
        <w:sectPr>
          <w:pgSz w:w="11920" w:h="16850"/>
          <w:pgMar w:top="960" w:right="141" w:bottom="280" w:left="283" w:header="722" w:footer="0" w:gutter="0"/>
          <w:cols w:space="720" w:num="1"/>
        </w:sectPr>
      </w:pPr>
    </w:p>
    <w:p w14:paraId="50BB9299">
      <w:pPr>
        <w:pStyle w:val="7"/>
        <w:numPr>
          <w:ilvl w:val="0"/>
          <w:numId w:val="4"/>
        </w:numPr>
        <w:tabs>
          <w:tab w:val="left" w:pos="1335"/>
        </w:tabs>
        <w:spacing w:before="268" w:after="0" w:line="240" w:lineRule="auto"/>
        <w:ind w:left="1335" w:right="424" w:hanging="360"/>
        <w:jc w:val="both"/>
        <w:rPr>
          <w:sz w:val="24"/>
        </w:rPr>
      </w:pPr>
      <w:r>
        <w:rPr>
          <w:b/>
          <w:sz w:val="24"/>
        </w:rPr>
        <w:t>By setting up an emergency vehicle override</w:t>
      </w:r>
      <w:r>
        <w:rPr>
          <w:sz w:val="24"/>
        </w:rPr>
        <w:t>, any sound louder than the decibel level coming over the</w:t>
      </w:r>
      <w:r>
        <w:rPr>
          <w:spacing w:val="-1"/>
          <w:sz w:val="24"/>
        </w:rPr>
        <w:t xml:space="preserve"> </w:t>
      </w:r>
      <w:r>
        <w:rPr>
          <w:sz w:val="24"/>
        </w:rPr>
        <w:t>siren from an ambulance, police car,</w:t>
      </w:r>
      <w:r>
        <w:rPr>
          <w:spacing w:val="-1"/>
          <w:sz w:val="24"/>
        </w:rPr>
        <w:t xml:space="preserve"> </w:t>
      </w:r>
      <w:r>
        <w:rPr>
          <w:sz w:val="24"/>
        </w:rPr>
        <w:t>or</w:t>
      </w:r>
      <w:r>
        <w:rPr>
          <w:spacing w:val="-1"/>
          <w:sz w:val="24"/>
        </w:rPr>
        <w:t xml:space="preserve"> </w:t>
      </w:r>
      <w:r>
        <w:rPr>
          <w:sz w:val="24"/>
        </w:rPr>
        <w:t>fire engine</w:t>
      </w:r>
      <w:r>
        <w:rPr>
          <w:spacing w:val="-1"/>
          <w:sz w:val="24"/>
        </w:rPr>
        <w:t xml:space="preserve"> </w:t>
      </w:r>
      <w:r>
        <w:rPr>
          <w:sz w:val="24"/>
        </w:rPr>
        <w:t>will automatically decrease</w:t>
      </w:r>
      <w:r>
        <w:rPr>
          <w:spacing w:val="-1"/>
          <w:sz w:val="24"/>
        </w:rPr>
        <w:t xml:space="preserve"> </w:t>
      </w:r>
      <w:r>
        <w:rPr>
          <w:sz w:val="24"/>
        </w:rPr>
        <w:t>this barrier</w:t>
      </w:r>
      <w:r>
        <w:rPr>
          <w:spacing w:val="-1"/>
          <w:sz w:val="24"/>
        </w:rPr>
        <w:t xml:space="preserve"> </w:t>
      </w:r>
      <w:r>
        <w:rPr>
          <w:sz w:val="24"/>
        </w:rPr>
        <w:t>so that safe and uninterrupted passage is possible.</w:t>
      </w:r>
    </w:p>
    <w:p w14:paraId="30C29016">
      <w:pPr>
        <w:pStyle w:val="7"/>
        <w:numPr>
          <w:ilvl w:val="0"/>
          <w:numId w:val="4"/>
        </w:numPr>
        <w:tabs>
          <w:tab w:val="left" w:pos="1335"/>
        </w:tabs>
        <w:spacing w:before="0" w:after="0" w:line="240" w:lineRule="auto"/>
        <w:ind w:left="1335" w:right="423" w:hanging="360"/>
        <w:jc w:val="both"/>
        <w:rPr>
          <w:sz w:val="24"/>
        </w:rPr>
      </w:pPr>
      <w:r>
        <w:rPr>
          <w:b/>
          <w:sz w:val="24"/>
        </w:rPr>
        <w:t xml:space="preserve">Design a standalone traffic safety device </w:t>
      </w:r>
      <w:r>
        <w:rPr>
          <w:sz w:val="24"/>
        </w:rPr>
        <w:t>which does not depend on a cloud server, network connectivity, or centralized control facilities.</w:t>
      </w:r>
    </w:p>
    <w:p w14:paraId="6BE4F178">
      <w:pPr>
        <w:pStyle w:val="5"/>
        <w:spacing w:before="5"/>
      </w:pPr>
    </w:p>
    <w:p w14:paraId="3F419DB4">
      <w:pPr>
        <w:pStyle w:val="2"/>
        <w:numPr>
          <w:ilvl w:val="0"/>
          <w:numId w:val="1"/>
        </w:numPr>
        <w:tabs>
          <w:tab w:val="left" w:pos="1335"/>
        </w:tabs>
        <w:spacing w:before="0" w:after="0" w:line="240" w:lineRule="auto"/>
        <w:ind w:left="1335" w:right="0" w:hanging="360"/>
        <w:jc w:val="left"/>
      </w:pPr>
      <w:r>
        <w:t>Working</w:t>
      </w:r>
      <w:r>
        <w:rPr>
          <w:spacing w:val="-7"/>
        </w:rPr>
        <w:t xml:space="preserve"> </w:t>
      </w:r>
      <w:r>
        <w:t>principle</w:t>
      </w:r>
      <w:r>
        <w:rPr>
          <w:spacing w:val="-5"/>
        </w:rPr>
        <w:t xml:space="preserve"> </w:t>
      </w:r>
      <w:r>
        <w:t>of</w:t>
      </w:r>
      <w:r>
        <w:rPr>
          <w:spacing w:val="-9"/>
        </w:rPr>
        <w:t xml:space="preserve"> </w:t>
      </w:r>
      <w:r>
        <w:t>the</w:t>
      </w:r>
      <w:r>
        <w:rPr>
          <w:spacing w:val="-10"/>
        </w:rPr>
        <w:t xml:space="preserve"> </w:t>
      </w:r>
      <w:r>
        <w:t>invent</w:t>
      </w:r>
      <w:r>
        <w:rPr>
          <w:spacing w:val="-6"/>
        </w:rPr>
        <w:t xml:space="preserve"> </w:t>
      </w:r>
      <w:r>
        <w:t>(in</w:t>
      </w:r>
      <w:r>
        <w:rPr>
          <w:spacing w:val="-5"/>
        </w:rPr>
        <w:t xml:space="preserve"> </w:t>
      </w:r>
      <w:r>
        <w:rPr>
          <w:spacing w:val="-2"/>
        </w:rPr>
        <w:t>brief)</w:t>
      </w:r>
    </w:p>
    <w:p w14:paraId="0B98BE22">
      <w:pPr>
        <w:pStyle w:val="5"/>
        <w:rPr>
          <w:b/>
        </w:rPr>
      </w:pPr>
    </w:p>
    <w:p w14:paraId="76AA4871">
      <w:pPr>
        <w:pStyle w:val="5"/>
        <w:ind w:left="1335" w:right="485"/>
      </w:pPr>
      <w:r>
        <w:t>The Self-Powered Intelligent Pedestrian Protection System functions as an independent safety system which safeguards zebra crossing areas. The system uses its inbuilt sensors to monitor four components that comprise traffic lights status and pedestrian presence and approaching vehicles and sirens</w:t>
      </w:r>
      <w:r>
        <w:rPr>
          <w:spacing w:val="-2"/>
        </w:rPr>
        <w:t xml:space="preserve"> </w:t>
      </w:r>
      <w:r>
        <w:t>of</w:t>
      </w:r>
      <w:r>
        <w:rPr>
          <w:spacing w:val="-1"/>
        </w:rPr>
        <w:t xml:space="preserve"> </w:t>
      </w:r>
      <w:r>
        <w:t>on-emergency</w:t>
      </w:r>
      <w:r>
        <w:rPr>
          <w:spacing w:val="-1"/>
        </w:rPr>
        <w:t xml:space="preserve"> </w:t>
      </w:r>
      <w:r>
        <w:t>vehicles.</w:t>
      </w:r>
      <w:r>
        <w:rPr>
          <w:spacing w:val="-1"/>
        </w:rPr>
        <w:t xml:space="preserve"> </w:t>
      </w:r>
      <w:r>
        <w:t>The</w:t>
      </w:r>
      <w:r>
        <w:rPr>
          <w:spacing w:val="-2"/>
        </w:rPr>
        <w:t xml:space="preserve"> </w:t>
      </w:r>
      <w:r>
        <w:t>sensor</w:t>
      </w:r>
      <w:r>
        <w:rPr>
          <w:spacing w:val="-1"/>
        </w:rPr>
        <w:t xml:space="preserve"> </w:t>
      </w:r>
      <w:r>
        <w:t>data</w:t>
      </w:r>
      <w:r>
        <w:rPr>
          <w:spacing w:val="-1"/>
        </w:rPr>
        <w:t xml:space="preserve"> </w:t>
      </w:r>
      <w:r>
        <w:t>is</w:t>
      </w:r>
      <w:r>
        <w:rPr>
          <w:spacing w:val="-2"/>
        </w:rPr>
        <w:t xml:space="preserve"> </w:t>
      </w:r>
      <w:r>
        <w:t>used</w:t>
      </w:r>
      <w:r>
        <w:rPr>
          <w:spacing w:val="-1"/>
        </w:rPr>
        <w:t xml:space="preserve"> </w:t>
      </w:r>
      <w:r>
        <w:t>by</w:t>
      </w:r>
      <w:r>
        <w:rPr>
          <w:spacing w:val="-1"/>
        </w:rPr>
        <w:t xml:space="preserve"> </w:t>
      </w:r>
      <w:r>
        <w:t>the</w:t>
      </w:r>
      <w:r>
        <w:rPr>
          <w:spacing w:val="-2"/>
        </w:rPr>
        <w:t xml:space="preserve"> </w:t>
      </w:r>
      <w:r>
        <w:t>microcontroller</w:t>
      </w:r>
      <w:r>
        <w:rPr>
          <w:spacing w:val="-1"/>
        </w:rPr>
        <w:t xml:space="preserve"> </w:t>
      </w:r>
      <w:r>
        <w:t>to</w:t>
      </w:r>
      <w:r>
        <w:rPr>
          <w:spacing w:val="-1"/>
        </w:rPr>
        <w:t xml:space="preserve"> </w:t>
      </w:r>
      <w:r>
        <w:t>drive</w:t>
      </w:r>
      <w:r>
        <w:rPr>
          <w:spacing w:val="-1"/>
        </w:rPr>
        <w:t xml:space="preserve"> </w:t>
      </w:r>
      <w:r>
        <w:t>a</w:t>
      </w:r>
      <w:r>
        <w:rPr>
          <w:spacing w:val="-3"/>
        </w:rPr>
        <w:t xml:space="preserve"> </w:t>
      </w:r>
      <w:r>
        <w:t>motorized safety barrier to control access to vehicles and guard the pedestrians at the crossing. The zebra crossing system applies piezoelectric plates embedded within the crossing to pick-up mechanical energy</w:t>
      </w:r>
      <w:r>
        <w:rPr>
          <w:spacing w:val="-2"/>
        </w:rPr>
        <w:t xml:space="preserve"> </w:t>
      </w:r>
      <w:r>
        <w:t>of</w:t>
      </w:r>
      <w:r>
        <w:rPr>
          <w:spacing w:val="-2"/>
        </w:rPr>
        <w:t xml:space="preserve"> </w:t>
      </w:r>
      <w:r>
        <w:t>pedestrian</w:t>
      </w:r>
      <w:r>
        <w:rPr>
          <w:spacing w:val="-1"/>
        </w:rPr>
        <w:t xml:space="preserve"> </w:t>
      </w:r>
      <w:r>
        <w:t>footsteps</w:t>
      </w:r>
      <w:r>
        <w:rPr>
          <w:spacing w:val="-3"/>
        </w:rPr>
        <w:t xml:space="preserve"> </w:t>
      </w:r>
      <w:r>
        <w:t>and</w:t>
      </w:r>
      <w:r>
        <w:rPr>
          <w:spacing w:val="-2"/>
        </w:rPr>
        <w:t xml:space="preserve"> </w:t>
      </w:r>
      <w:r>
        <w:t>vehicle</w:t>
      </w:r>
      <w:r>
        <w:rPr>
          <w:spacing w:val="-3"/>
        </w:rPr>
        <w:t xml:space="preserve"> </w:t>
      </w:r>
      <w:r>
        <w:t>movement</w:t>
      </w:r>
      <w:r>
        <w:rPr>
          <w:spacing w:val="-2"/>
        </w:rPr>
        <w:t xml:space="preserve"> </w:t>
      </w:r>
      <w:r>
        <w:t>and</w:t>
      </w:r>
      <w:r>
        <w:rPr>
          <w:spacing w:val="-2"/>
        </w:rPr>
        <w:t xml:space="preserve"> </w:t>
      </w:r>
      <w:r>
        <w:t>convert</w:t>
      </w:r>
      <w:r>
        <w:rPr>
          <w:spacing w:val="-2"/>
        </w:rPr>
        <w:t xml:space="preserve"> </w:t>
      </w:r>
      <w:r>
        <w:t>this</w:t>
      </w:r>
      <w:r>
        <w:rPr>
          <w:spacing w:val="-3"/>
        </w:rPr>
        <w:t xml:space="preserve"> </w:t>
      </w:r>
      <w:r>
        <w:t>and</w:t>
      </w:r>
      <w:r>
        <w:rPr>
          <w:spacing w:val="-2"/>
        </w:rPr>
        <w:t xml:space="preserve"> </w:t>
      </w:r>
      <w:r>
        <w:t>store</w:t>
      </w:r>
      <w:r>
        <w:rPr>
          <w:spacing w:val="-4"/>
        </w:rPr>
        <w:t xml:space="preserve"> </w:t>
      </w:r>
      <w:r>
        <w:t>this</w:t>
      </w:r>
      <w:r>
        <w:rPr>
          <w:spacing w:val="-3"/>
        </w:rPr>
        <w:t xml:space="preserve"> </w:t>
      </w:r>
      <w:r>
        <w:t>energy</w:t>
      </w:r>
      <w:r>
        <w:rPr>
          <w:spacing w:val="-2"/>
        </w:rPr>
        <w:t xml:space="preserve"> </w:t>
      </w:r>
      <w:r>
        <w:t>to</w:t>
      </w:r>
      <w:r>
        <w:rPr>
          <w:spacing w:val="-2"/>
        </w:rPr>
        <w:t xml:space="preserve"> </w:t>
      </w:r>
      <w:r>
        <w:t>power its devices. This system is self-sufficient as a pedestrian protection system with its built-in sensors and actuators and energy harvesting modules.</w:t>
      </w:r>
    </w:p>
    <w:p w14:paraId="22EE9611">
      <w:pPr>
        <w:pStyle w:val="5"/>
        <w:spacing w:before="1"/>
      </w:pPr>
    </w:p>
    <w:p w14:paraId="0E00C4FE">
      <w:pPr>
        <w:pStyle w:val="2"/>
      </w:pPr>
      <w:r>
        <w:t>Stepwise</w:t>
      </w:r>
      <w:r>
        <w:rPr>
          <w:spacing w:val="-5"/>
        </w:rPr>
        <w:t xml:space="preserve"> </w:t>
      </w:r>
      <w:r>
        <w:t>Working</w:t>
      </w:r>
      <w:r>
        <w:rPr>
          <w:spacing w:val="-3"/>
        </w:rPr>
        <w:t xml:space="preserve"> </w:t>
      </w:r>
      <w:r>
        <w:rPr>
          <w:spacing w:val="-2"/>
        </w:rPr>
        <w:t>Principle:</w:t>
      </w:r>
    </w:p>
    <w:p w14:paraId="27063820">
      <w:pPr>
        <w:pStyle w:val="5"/>
        <w:rPr>
          <w:b/>
        </w:rPr>
      </w:pPr>
    </w:p>
    <w:p w14:paraId="33194583">
      <w:pPr>
        <w:pStyle w:val="7"/>
        <w:numPr>
          <w:ilvl w:val="0"/>
          <w:numId w:val="5"/>
        </w:numPr>
        <w:tabs>
          <w:tab w:val="left" w:pos="1575"/>
        </w:tabs>
        <w:spacing w:before="0" w:after="0" w:line="240" w:lineRule="auto"/>
        <w:ind w:left="1575" w:right="0" w:hanging="240"/>
        <w:jc w:val="both"/>
        <w:rPr>
          <w:b/>
          <w:sz w:val="24"/>
        </w:rPr>
      </w:pPr>
      <w:r>
        <w:rPr>
          <w:b/>
          <w:sz w:val="24"/>
        </w:rPr>
        <w:t>Traffic</w:t>
      </w:r>
      <w:r>
        <w:rPr>
          <w:b/>
          <w:spacing w:val="-5"/>
          <w:sz w:val="24"/>
        </w:rPr>
        <w:t xml:space="preserve"> </w:t>
      </w:r>
      <w:r>
        <w:rPr>
          <w:b/>
          <w:sz w:val="24"/>
        </w:rPr>
        <w:t>Signal</w:t>
      </w:r>
      <w:r>
        <w:rPr>
          <w:b/>
          <w:spacing w:val="-3"/>
          <w:sz w:val="24"/>
        </w:rPr>
        <w:t xml:space="preserve"> </w:t>
      </w:r>
      <w:r>
        <w:rPr>
          <w:b/>
          <w:spacing w:val="-2"/>
          <w:sz w:val="24"/>
        </w:rPr>
        <w:t>Detection</w:t>
      </w:r>
    </w:p>
    <w:p w14:paraId="0A9AE4EE">
      <w:pPr>
        <w:pStyle w:val="5"/>
        <w:ind w:left="1335" w:right="736"/>
        <w:jc w:val="both"/>
      </w:pPr>
      <w:r>
        <w:t>A</w:t>
      </w:r>
      <w:r>
        <w:rPr>
          <w:spacing w:val="-15"/>
        </w:rPr>
        <w:t xml:space="preserve"> </w:t>
      </w:r>
      <w:r>
        <w:t>sensor</w:t>
      </w:r>
      <w:r>
        <w:rPr>
          <w:spacing w:val="-15"/>
        </w:rPr>
        <w:t xml:space="preserve"> </w:t>
      </w:r>
      <w:r>
        <w:t>used</w:t>
      </w:r>
      <w:r>
        <w:rPr>
          <w:spacing w:val="-15"/>
        </w:rPr>
        <w:t xml:space="preserve"> </w:t>
      </w:r>
      <w:r>
        <w:t>to</w:t>
      </w:r>
      <w:r>
        <w:rPr>
          <w:spacing w:val="-15"/>
        </w:rPr>
        <w:t xml:space="preserve"> </w:t>
      </w:r>
      <w:r>
        <w:t>record</w:t>
      </w:r>
      <w:r>
        <w:rPr>
          <w:spacing w:val="-15"/>
        </w:rPr>
        <w:t xml:space="preserve"> </w:t>
      </w:r>
      <w:r>
        <w:t>the</w:t>
      </w:r>
      <w:r>
        <w:rPr>
          <w:spacing w:val="-15"/>
        </w:rPr>
        <w:t xml:space="preserve"> </w:t>
      </w:r>
      <w:r>
        <w:t>status</w:t>
      </w:r>
      <w:r>
        <w:rPr>
          <w:spacing w:val="-15"/>
        </w:rPr>
        <w:t xml:space="preserve"> </w:t>
      </w:r>
      <w:r>
        <w:t>of</w:t>
      </w:r>
      <w:r>
        <w:rPr>
          <w:spacing w:val="-15"/>
        </w:rPr>
        <w:t xml:space="preserve"> </w:t>
      </w:r>
      <w:r>
        <w:t>the</w:t>
      </w:r>
      <w:r>
        <w:rPr>
          <w:spacing w:val="-15"/>
        </w:rPr>
        <w:t xml:space="preserve"> </w:t>
      </w:r>
      <w:r>
        <w:t>traffic</w:t>
      </w:r>
      <w:r>
        <w:rPr>
          <w:spacing w:val="-15"/>
        </w:rPr>
        <w:t xml:space="preserve"> </w:t>
      </w:r>
      <w:r>
        <w:t>signal</w:t>
      </w:r>
      <w:r>
        <w:rPr>
          <w:spacing w:val="-15"/>
        </w:rPr>
        <w:t xml:space="preserve"> </w:t>
      </w:r>
      <w:r>
        <w:t>is</w:t>
      </w:r>
      <w:r>
        <w:rPr>
          <w:spacing w:val="-15"/>
        </w:rPr>
        <w:t xml:space="preserve"> </w:t>
      </w:r>
      <w:r>
        <w:t>the</w:t>
      </w:r>
      <w:r>
        <w:rPr>
          <w:spacing w:val="-15"/>
        </w:rPr>
        <w:t xml:space="preserve"> </w:t>
      </w:r>
      <w:r>
        <w:t>Light</w:t>
      </w:r>
      <w:r>
        <w:rPr>
          <w:spacing w:val="-15"/>
        </w:rPr>
        <w:t xml:space="preserve"> </w:t>
      </w:r>
      <w:r>
        <w:t>Dependent</w:t>
      </w:r>
      <w:r>
        <w:rPr>
          <w:spacing w:val="-15"/>
        </w:rPr>
        <w:t xml:space="preserve"> </w:t>
      </w:r>
      <w:r>
        <w:t>Resistor</w:t>
      </w:r>
      <w:r>
        <w:rPr>
          <w:spacing w:val="-15"/>
        </w:rPr>
        <w:t xml:space="preserve"> </w:t>
      </w:r>
      <w:r>
        <w:t>(LDR)</w:t>
      </w:r>
      <w:r>
        <w:rPr>
          <w:spacing w:val="-15"/>
        </w:rPr>
        <w:t xml:space="preserve"> </w:t>
      </w:r>
      <w:r>
        <w:t>sensor. The</w:t>
      </w:r>
      <w:r>
        <w:rPr>
          <w:spacing w:val="-4"/>
        </w:rPr>
        <w:t xml:space="preserve"> </w:t>
      </w:r>
      <w:r>
        <w:t>mechanism</w:t>
      </w:r>
      <w:r>
        <w:rPr>
          <w:spacing w:val="-3"/>
        </w:rPr>
        <w:t xml:space="preserve"> </w:t>
      </w:r>
      <w:r>
        <w:t>when</w:t>
      </w:r>
      <w:r>
        <w:rPr>
          <w:spacing w:val="-5"/>
        </w:rPr>
        <w:t xml:space="preserve"> </w:t>
      </w:r>
      <w:r>
        <w:t>the</w:t>
      </w:r>
      <w:r>
        <w:rPr>
          <w:spacing w:val="-4"/>
        </w:rPr>
        <w:t xml:space="preserve"> </w:t>
      </w:r>
      <w:r>
        <w:t>signal</w:t>
      </w:r>
      <w:r>
        <w:rPr>
          <w:spacing w:val="-3"/>
        </w:rPr>
        <w:t xml:space="preserve"> </w:t>
      </w:r>
      <w:r>
        <w:t>is</w:t>
      </w:r>
      <w:r>
        <w:rPr>
          <w:spacing w:val="-3"/>
        </w:rPr>
        <w:t xml:space="preserve"> </w:t>
      </w:r>
      <w:r>
        <w:t>switched</w:t>
      </w:r>
      <w:r>
        <w:rPr>
          <w:spacing w:val="-3"/>
        </w:rPr>
        <w:t xml:space="preserve"> </w:t>
      </w:r>
      <w:r>
        <w:t>to</w:t>
      </w:r>
      <w:r>
        <w:rPr>
          <w:spacing w:val="-3"/>
        </w:rPr>
        <w:t xml:space="preserve"> </w:t>
      </w:r>
      <w:r>
        <w:t>yellow</w:t>
      </w:r>
      <w:r>
        <w:rPr>
          <w:spacing w:val="-3"/>
        </w:rPr>
        <w:t xml:space="preserve"> </w:t>
      </w:r>
      <w:r>
        <w:t>or</w:t>
      </w:r>
      <w:r>
        <w:rPr>
          <w:spacing w:val="-3"/>
        </w:rPr>
        <w:t xml:space="preserve"> </w:t>
      </w:r>
      <w:r>
        <w:t>shows</w:t>
      </w:r>
      <w:r>
        <w:rPr>
          <w:spacing w:val="-3"/>
        </w:rPr>
        <w:t xml:space="preserve"> </w:t>
      </w:r>
      <w:r>
        <w:t>that</w:t>
      </w:r>
      <w:r>
        <w:rPr>
          <w:spacing w:val="-3"/>
        </w:rPr>
        <w:t xml:space="preserve"> </w:t>
      </w:r>
      <w:r>
        <w:t>it</w:t>
      </w:r>
      <w:r>
        <w:rPr>
          <w:spacing w:val="-3"/>
        </w:rPr>
        <w:t xml:space="preserve"> </w:t>
      </w:r>
      <w:r>
        <w:t>is</w:t>
      </w:r>
      <w:r>
        <w:rPr>
          <w:spacing w:val="-3"/>
        </w:rPr>
        <w:t xml:space="preserve"> </w:t>
      </w:r>
      <w:r>
        <w:t>the</w:t>
      </w:r>
      <w:r>
        <w:rPr>
          <w:spacing w:val="-4"/>
        </w:rPr>
        <w:t xml:space="preserve"> </w:t>
      </w:r>
      <w:r>
        <w:t>time</w:t>
      </w:r>
      <w:r>
        <w:rPr>
          <w:spacing w:val="-4"/>
        </w:rPr>
        <w:t xml:space="preserve"> </w:t>
      </w:r>
      <w:r>
        <w:t>of</w:t>
      </w:r>
      <w:r>
        <w:rPr>
          <w:spacing w:val="-3"/>
        </w:rPr>
        <w:t xml:space="preserve"> </w:t>
      </w:r>
      <w:r>
        <w:t>the</w:t>
      </w:r>
      <w:r>
        <w:rPr>
          <w:spacing w:val="-4"/>
        </w:rPr>
        <w:t xml:space="preserve"> </w:t>
      </w:r>
      <w:r>
        <w:t>pedestrian crossing,</w:t>
      </w:r>
      <w:r>
        <w:rPr>
          <w:spacing w:val="-10"/>
        </w:rPr>
        <w:t xml:space="preserve"> </w:t>
      </w:r>
      <w:r>
        <w:t>the</w:t>
      </w:r>
      <w:r>
        <w:rPr>
          <w:spacing w:val="-13"/>
        </w:rPr>
        <w:t xml:space="preserve"> </w:t>
      </w:r>
      <w:r>
        <w:t>system</w:t>
      </w:r>
      <w:r>
        <w:rPr>
          <w:spacing w:val="-12"/>
        </w:rPr>
        <w:t xml:space="preserve"> </w:t>
      </w:r>
      <w:r>
        <w:t>is</w:t>
      </w:r>
      <w:r>
        <w:rPr>
          <w:spacing w:val="-9"/>
        </w:rPr>
        <w:t xml:space="preserve"> </w:t>
      </w:r>
      <w:r>
        <w:t>ready</w:t>
      </w:r>
      <w:r>
        <w:rPr>
          <w:spacing w:val="-12"/>
        </w:rPr>
        <w:t xml:space="preserve"> </w:t>
      </w:r>
      <w:r>
        <w:t>to</w:t>
      </w:r>
      <w:r>
        <w:rPr>
          <w:spacing w:val="-10"/>
        </w:rPr>
        <w:t xml:space="preserve"> </w:t>
      </w:r>
      <w:r>
        <w:t>turn</w:t>
      </w:r>
      <w:r>
        <w:rPr>
          <w:spacing w:val="-10"/>
        </w:rPr>
        <w:t xml:space="preserve"> </w:t>
      </w:r>
      <w:r>
        <w:t>on</w:t>
      </w:r>
      <w:r>
        <w:rPr>
          <w:spacing w:val="-10"/>
        </w:rPr>
        <w:t xml:space="preserve"> </w:t>
      </w:r>
      <w:r>
        <w:t>the</w:t>
      </w:r>
      <w:r>
        <w:rPr>
          <w:spacing w:val="-13"/>
        </w:rPr>
        <w:t xml:space="preserve"> </w:t>
      </w:r>
      <w:r>
        <w:t>safety</w:t>
      </w:r>
      <w:r>
        <w:rPr>
          <w:spacing w:val="-12"/>
        </w:rPr>
        <w:t xml:space="preserve"> </w:t>
      </w:r>
      <w:r>
        <w:t>mechanism.</w:t>
      </w:r>
    </w:p>
    <w:p w14:paraId="77CD535E">
      <w:pPr>
        <w:pStyle w:val="5"/>
      </w:pPr>
    </w:p>
    <w:p w14:paraId="7FA898E9">
      <w:pPr>
        <w:pStyle w:val="2"/>
        <w:numPr>
          <w:ilvl w:val="0"/>
          <w:numId w:val="5"/>
        </w:numPr>
        <w:tabs>
          <w:tab w:val="left" w:pos="1575"/>
        </w:tabs>
        <w:spacing w:before="1" w:after="0" w:line="240" w:lineRule="auto"/>
        <w:ind w:left="1575" w:right="0" w:hanging="240"/>
        <w:jc w:val="both"/>
      </w:pPr>
      <w:r>
        <w:rPr>
          <w:spacing w:val="-4"/>
        </w:rPr>
        <w:t>Position</w:t>
      </w:r>
      <w:r>
        <w:rPr>
          <w:spacing w:val="-5"/>
        </w:rPr>
        <w:t xml:space="preserve"> </w:t>
      </w:r>
      <w:r>
        <w:rPr>
          <w:spacing w:val="-4"/>
        </w:rPr>
        <w:t>Check</w:t>
      </w:r>
      <w:r>
        <w:rPr>
          <w:spacing w:val="-5"/>
        </w:rPr>
        <w:t xml:space="preserve"> </w:t>
      </w:r>
      <w:r>
        <w:rPr>
          <w:spacing w:val="-4"/>
        </w:rPr>
        <w:t>and</w:t>
      </w:r>
      <w:r>
        <w:rPr>
          <w:spacing w:val="-5"/>
        </w:rPr>
        <w:t xml:space="preserve"> </w:t>
      </w:r>
      <w:r>
        <w:rPr>
          <w:spacing w:val="-4"/>
        </w:rPr>
        <w:t>Deployment</w:t>
      </w:r>
      <w:r>
        <w:rPr>
          <w:spacing w:val="-9"/>
        </w:rPr>
        <w:t xml:space="preserve"> </w:t>
      </w:r>
      <w:r>
        <w:rPr>
          <w:spacing w:val="-4"/>
        </w:rPr>
        <w:t>of</w:t>
      </w:r>
      <w:r>
        <w:rPr>
          <w:spacing w:val="-9"/>
        </w:rPr>
        <w:t xml:space="preserve"> </w:t>
      </w:r>
      <w:r>
        <w:rPr>
          <w:spacing w:val="-4"/>
        </w:rPr>
        <w:t>Barriers</w:t>
      </w:r>
    </w:p>
    <w:p w14:paraId="1C06DD19">
      <w:pPr>
        <w:pStyle w:val="5"/>
        <w:ind w:left="1335" w:right="736"/>
        <w:jc w:val="both"/>
      </w:pPr>
      <w:r>
        <w:rPr>
          <w:spacing w:val="-2"/>
        </w:rPr>
        <w:t>The</w:t>
      </w:r>
      <w:r>
        <w:rPr>
          <w:spacing w:val="-9"/>
        </w:rPr>
        <w:t xml:space="preserve"> </w:t>
      </w:r>
      <w:r>
        <w:rPr>
          <w:spacing w:val="-2"/>
        </w:rPr>
        <w:t>motor</w:t>
      </w:r>
      <w:r>
        <w:rPr>
          <w:spacing w:val="-8"/>
        </w:rPr>
        <w:t xml:space="preserve"> </w:t>
      </w:r>
      <w:r>
        <w:rPr>
          <w:spacing w:val="-2"/>
        </w:rPr>
        <w:t>controller</w:t>
      </w:r>
      <w:r>
        <w:rPr>
          <w:spacing w:val="-8"/>
        </w:rPr>
        <w:t xml:space="preserve"> </w:t>
      </w:r>
      <w:r>
        <w:rPr>
          <w:spacing w:val="-2"/>
        </w:rPr>
        <w:t>is</w:t>
      </w:r>
      <w:r>
        <w:rPr>
          <w:spacing w:val="-8"/>
        </w:rPr>
        <w:t xml:space="preserve"> </w:t>
      </w:r>
      <w:r>
        <w:rPr>
          <w:spacing w:val="-2"/>
        </w:rPr>
        <w:t>used</w:t>
      </w:r>
      <w:r>
        <w:rPr>
          <w:spacing w:val="-8"/>
        </w:rPr>
        <w:t xml:space="preserve"> </w:t>
      </w:r>
      <w:r>
        <w:rPr>
          <w:spacing w:val="-2"/>
        </w:rPr>
        <w:t>to</w:t>
      </w:r>
      <w:r>
        <w:rPr>
          <w:spacing w:val="-8"/>
        </w:rPr>
        <w:t xml:space="preserve"> </w:t>
      </w:r>
      <w:r>
        <w:rPr>
          <w:spacing w:val="-2"/>
        </w:rPr>
        <w:t>drive</w:t>
      </w:r>
      <w:r>
        <w:rPr>
          <w:spacing w:val="-9"/>
        </w:rPr>
        <w:t xml:space="preserve"> </w:t>
      </w:r>
      <w:r>
        <w:rPr>
          <w:spacing w:val="-2"/>
        </w:rPr>
        <w:t>the</w:t>
      </w:r>
      <w:r>
        <w:rPr>
          <w:spacing w:val="-9"/>
        </w:rPr>
        <w:t xml:space="preserve"> </w:t>
      </w:r>
      <w:r>
        <w:rPr>
          <w:spacing w:val="-2"/>
        </w:rPr>
        <w:t>motorized</w:t>
      </w:r>
      <w:r>
        <w:rPr>
          <w:spacing w:val="-5"/>
        </w:rPr>
        <w:t xml:space="preserve"> </w:t>
      </w:r>
      <w:r>
        <w:rPr>
          <w:spacing w:val="-2"/>
        </w:rPr>
        <w:t>barrier</w:t>
      </w:r>
      <w:r>
        <w:rPr>
          <w:spacing w:val="-8"/>
        </w:rPr>
        <w:t xml:space="preserve"> </w:t>
      </w:r>
      <w:r>
        <w:rPr>
          <w:spacing w:val="-2"/>
        </w:rPr>
        <w:t>with</w:t>
      </w:r>
      <w:r>
        <w:rPr>
          <w:spacing w:val="-8"/>
        </w:rPr>
        <w:t xml:space="preserve"> </w:t>
      </w:r>
      <w:r>
        <w:rPr>
          <w:spacing w:val="-2"/>
        </w:rPr>
        <w:t>a</w:t>
      </w:r>
      <w:r>
        <w:rPr>
          <w:spacing w:val="-9"/>
        </w:rPr>
        <w:t xml:space="preserve"> </w:t>
      </w:r>
      <w:r>
        <w:rPr>
          <w:spacing w:val="-2"/>
        </w:rPr>
        <w:t>motor</w:t>
      </w:r>
      <w:r>
        <w:rPr>
          <w:spacing w:val="-8"/>
        </w:rPr>
        <w:t xml:space="preserve"> </w:t>
      </w:r>
      <w:r>
        <w:rPr>
          <w:spacing w:val="-2"/>
        </w:rPr>
        <w:t>driver.</w:t>
      </w:r>
      <w:r>
        <w:rPr>
          <w:spacing w:val="-8"/>
        </w:rPr>
        <w:t xml:space="preserve"> </w:t>
      </w:r>
      <w:r>
        <w:rPr>
          <w:spacing w:val="-2"/>
        </w:rPr>
        <w:t>The</w:t>
      </w:r>
      <w:r>
        <w:rPr>
          <w:spacing w:val="-9"/>
        </w:rPr>
        <w:t xml:space="preserve"> </w:t>
      </w:r>
      <w:r>
        <w:rPr>
          <w:spacing w:val="-2"/>
        </w:rPr>
        <w:t>barrier</w:t>
      </w:r>
      <w:r>
        <w:rPr>
          <w:spacing w:val="-11"/>
        </w:rPr>
        <w:t xml:space="preserve"> </w:t>
      </w:r>
      <w:r>
        <w:rPr>
          <w:spacing w:val="-2"/>
        </w:rPr>
        <w:t>is</w:t>
      </w:r>
      <w:r>
        <w:rPr>
          <w:spacing w:val="-8"/>
        </w:rPr>
        <w:t xml:space="preserve"> </w:t>
      </w:r>
      <w:r>
        <w:rPr>
          <w:spacing w:val="-2"/>
        </w:rPr>
        <w:t xml:space="preserve">erected </w:t>
      </w:r>
      <w:r>
        <w:t>to</w:t>
      </w:r>
      <w:r>
        <w:rPr>
          <w:spacing w:val="-15"/>
        </w:rPr>
        <w:t xml:space="preserve"> </w:t>
      </w:r>
      <w:r>
        <w:t>physically</w:t>
      </w:r>
      <w:r>
        <w:rPr>
          <w:spacing w:val="-15"/>
        </w:rPr>
        <w:t xml:space="preserve"> </w:t>
      </w:r>
      <w:r>
        <w:t>prevent</w:t>
      </w:r>
      <w:r>
        <w:rPr>
          <w:spacing w:val="-15"/>
        </w:rPr>
        <w:t xml:space="preserve"> </w:t>
      </w:r>
      <w:r>
        <w:t>the</w:t>
      </w:r>
      <w:r>
        <w:rPr>
          <w:spacing w:val="-15"/>
        </w:rPr>
        <w:t xml:space="preserve"> </w:t>
      </w:r>
      <w:r>
        <w:t>vehicle</w:t>
      </w:r>
      <w:r>
        <w:rPr>
          <w:spacing w:val="-15"/>
        </w:rPr>
        <w:t xml:space="preserve"> </w:t>
      </w:r>
      <w:r>
        <w:t>entry</w:t>
      </w:r>
      <w:r>
        <w:rPr>
          <w:spacing w:val="-14"/>
        </w:rPr>
        <w:t xml:space="preserve"> </w:t>
      </w:r>
      <w:r>
        <w:t>into</w:t>
      </w:r>
      <w:r>
        <w:rPr>
          <w:spacing w:val="-14"/>
        </w:rPr>
        <w:t xml:space="preserve"> </w:t>
      </w:r>
      <w:r>
        <w:t>the</w:t>
      </w:r>
      <w:r>
        <w:rPr>
          <w:spacing w:val="-15"/>
        </w:rPr>
        <w:t xml:space="preserve"> </w:t>
      </w:r>
      <w:r>
        <w:t>area</w:t>
      </w:r>
      <w:r>
        <w:rPr>
          <w:spacing w:val="-15"/>
        </w:rPr>
        <w:t xml:space="preserve"> </w:t>
      </w:r>
      <w:r>
        <w:t>of</w:t>
      </w:r>
      <w:r>
        <w:rPr>
          <w:spacing w:val="-15"/>
        </w:rPr>
        <w:t xml:space="preserve"> </w:t>
      </w:r>
      <w:r>
        <w:t>the</w:t>
      </w:r>
      <w:r>
        <w:rPr>
          <w:spacing w:val="-15"/>
        </w:rPr>
        <w:t xml:space="preserve"> </w:t>
      </w:r>
      <w:r>
        <w:t>zebra</w:t>
      </w:r>
      <w:r>
        <w:rPr>
          <w:spacing w:val="-15"/>
        </w:rPr>
        <w:t xml:space="preserve"> </w:t>
      </w:r>
      <w:r>
        <w:t>crossing.</w:t>
      </w:r>
    </w:p>
    <w:p w14:paraId="796C0EAF">
      <w:pPr>
        <w:pStyle w:val="5"/>
      </w:pPr>
    </w:p>
    <w:p w14:paraId="3DFDA31F">
      <w:pPr>
        <w:pStyle w:val="2"/>
        <w:numPr>
          <w:ilvl w:val="0"/>
          <w:numId w:val="5"/>
        </w:numPr>
        <w:tabs>
          <w:tab w:val="left" w:pos="1575"/>
        </w:tabs>
        <w:spacing w:before="0" w:after="0" w:line="240" w:lineRule="auto"/>
        <w:ind w:left="1575" w:right="0" w:hanging="240"/>
        <w:jc w:val="both"/>
      </w:pPr>
      <w:r>
        <w:rPr>
          <w:spacing w:val="-4"/>
        </w:rPr>
        <w:t>Vehicle</w:t>
      </w:r>
      <w:r>
        <w:rPr>
          <w:spacing w:val="-8"/>
        </w:rPr>
        <w:t xml:space="preserve"> </w:t>
      </w:r>
      <w:r>
        <w:rPr>
          <w:spacing w:val="-4"/>
        </w:rPr>
        <w:t>Proximity</w:t>
      </w:r>
      <w:r>
        <w:rPr>
          <w:spacing w:val="-7"/>
        </w:rPr>
        <w:t xml:space="preserve"> </w:t>
      </w:r>
      <w:r>
        <w:rPr>
          <w:spacing w:val="-4"/>
        </w:rPr>
        <w:t>Monitoring</w:t>
      </w:r>
    </w:p>
    <w:p w14:paraId="0CF60573">
      <w:pPr>
        <w:pStyle w:val="5"/>
        <w:ind w:left="1335" w:right="737"/>
        <w:jc w:val="both"/>
      </w:pPr>
      <w:r>
        <w:rPr>
          <w:spacing w:val="-2"/>
        </w:rPr>
        <w:t>Sensors</w:t>
      </w:r>
      <w:r>
        <w:rPr>
          <w:spacing w:val="-11"/>
        </w:rPr>
        <w:t xml:space="preserve"> </w:t>
      </w:r>
      <w:r>
        <w:rPr>
          <w:spacing w:val="-2"/>
        </w:rPr>
        <w:t>that</w:t>
      </w:r>
      <w:r>
        <w:rPr>
          <w:spacing w:val="-10"/>
        </w:rPr>
        <w:t xml:space="preserve"> </w:t>
      </w:r>
      <w:r>
        <w:rPr>
          <w:spacing w:val="-2"/>
        </w:rPr>
        <w:t>detect</w:t>
      </w:r>
      <w:r>
        <w:rPr>
          <w:spacing w:val="-10"/>
        </w:rPr>
        <w:t xml:space="preserve"> </w:t>
      </w:r>
      <w:r>
        <w:rPr>
          <w:spacing w:val="-2"/>
        </w:rPr>
        <w:t>the</w:t>
      </w:r>
      <w:r>
        <w:rPr>
          <w:spacing w:val="-11"/>
        </w:rPr>
        <w:t xml:space="preserve"> </w:t>
      </w:r>
      <w:r>
        <w:rPr>
          <w:spacing w:val="-2"/>
        </w:rPr>
        <w:t>distance</w:t>
      </w:r>
      <w:r>
        <w:rPr>
          <w:spacing w:val="-11"/>
        </w:rPr>
        <w:t xml:space="preserve"> </w:t>
      </w:r>
      <w:r>
        <w:rPr>
          <w:spacing w:val="-2"/>
        </w:rPr>
        <w:t>of</w:t>
      </w:r>
      <w:r>
        <w:rPr>
          <w:spacing w:val="-9"/>
        </w:rPr>
        <w:t xml:space="preserve"> </w:t>
      </w:r>
      <w:r>
        <w:rPr>
          <w:spacing w:val="-2"/>
        </w:rPr>
        <w:t>approaching</w:t>
      </w:r>
      <w:r>
        <w:rPr>
          <w:spacing w:val="-11"/>
        </w:rPr>
        <w:t xml:space="preserve"> </w:t>
      </w:r>
      <w:r>
        <w:rPr>
          <w:spacing w:val="-2"/>
        </w:rPr>
        <w:t>vehicles</w:t>
      </w:r>
      <w:r>
        <w:rPr>
          <w:spacing w:val="-11"/>
        </w:rPr>
        <w:t xml:space="preserve"> </w:t>
      </w:r>
      <w:r>
        <w:rPr>
          <w:spacing w:val="-2"/>
        </w:rPr>
        <w:t>to</w:t>
      </w:r>
      <w:r>
        <w:rPr>
          <w:spacing w:val="-11"/>
        </w:rPr>
        <w:t xml:space="preserve"> </w:t>
      </w:r>
      <w:r>
        <w:rPr>
          <w:spacing w:val="-2"/>
        </w:rPr>
        <w:t>the</w:t>
      </w:r>
      <w:r>
        <w:rPr>
          <w:spacing w:val="-11"/>
        </w:rPr>
        <w:t xml:space="preserve"> </w:t>
      </w:r>
      <w:r>
        <w:rPr>
          <w:spacing w:val="-2"/>
        </w:rPr>
        <w:t>crossing</w:t>
      </w:r>
      <w:r>
        <w:rPr>
          <w:spacing w:val="-8"/>
        </w:rPr>
        <w:t xml:space="preserve"> </w:t>
      </w:r>
      <w:r>
        <w:rPr>
          <w:spacing w:val="-2"/>
        </w:rPr>
        <w:t>are</w:t>
      </w:r>
      <w:r>
        <w:rPr>
          <w:spacing w:val="-11"/>
        </w:rPr>
        <w:t xml:space="preserve"> </w:t>
      </w:r>
      <w:r>
        <w:rPr>
          <w:spacing w:val="-2"/>
        </w:rPr>
        <w:t>ultrasonic</w:t>
      </w:r>
      <w:r>
        <w:rPr>
          <w:spacing w:val="-11"/>
        </w:rPr>
        <w:t xml:space="preserve"> </w:t>
      </w:r>
      <w:r>
        <w:rPr>
          <w:spacing w:val="-2"/>
        </w:rPr>
        <w:t>sensors</w:t>
      </w:r>
      <w:r>
        <w:rPr>
          <w:spacing w:val="-12"/>
        </w:rPr>
        <w:t xml:space="preserve"> </w:t>
      </w:r>
      <w:r>
        <w:rPr>
          <w:spacing w:val="-2"/>
        </w:rPr>
        <w:t>that</w:t>
      </w:r>
      <w:r>
        <w:rPr>
          <w:spacing w:val="-8"/>
        </w:rPr>
        <w:t xml:space="preserve"> </w:t>
      </w:r>
      <w:r>
        <w:rPr>
          <w:spacing w:val="-2"/>
        </w:rPr>
        <w:t xml:space="preserve">are </w:t>
      </w:r>
      <w:r>
        <w:t>constantly</w:t>
      </w:r>
      <w:r>
        <w:rPr>
          <w:spacing w:val="-7"/>
        </w:rPr>
        <w:t xml:space="preserve"> </w:t>
      </w:r>
      <w:r>
        <w:t>checking</w:t>
      </w:r>
      <w:r>
        <w:rPr>
          <w:spacing w:val="-10"/>
        </w:rPr>
        <w:t xml:space="preserve"> </w:t>
      </w:r>
      <w:r>
        <w:t>the</w:t>
      </w:r>
      <w:r>
        <w:rPr>
          <w:spacing w:val="-10"/>
        </w:rPr>
        <w:t xml:space="preserve"> </w:t>
      </w:r>
      <w:r>
        <w:t>distance.</w:t>
      </w:r>
      <w:r>
        <w:rPr>
          <w:spacing w:val="-7"/>
        </w:rPr>
        <w:t xml:space="preserve"> </w:t>
      </w:r>
      <w:r>
        <w:t>When</w:t>
      </w:r>
      <w:r>
        <w:rPr>
          <w:spacing w:val="-7"/>
        </w:rPr>
        <w:t xml:space="preserve"> </w:t>
      </w:r>
      <w:r>
        <w:t>a</w:t>
      </w:r>
      <w:r>
        <w:rPr>
          <w:spacing w:val="-10"/>
        </w:rPr>
        <w:t xml:space="preserve"> </w:t>
      </w:r>
      <w:r>
        <w:t>vehicle</w:t>
      </w:r>
      <w:r>
        <w:rPr>
          <w:spacing w:val="-10"/>
        </w:rPr>
        <w:t xml:space="preserve"> </w:t>
      </w:r>
      <w:r>
        <w:t>is</w:t>
      </w:r>
      <w:r>
        <w:rPr>
          <w:spacing w:val="-7"/>
        </w:rPr>
        <w:t xml:space="preserve"> </w:t>
      </w:r>
      <w:r>
        <w:t>too</w:t>
      </w:r>
      <w:r>
        <w:rPr>
          <w:spacing w:val="-10"/>
        </w:rPr>
        <w:t xml:space="preserve"> </w:t>
      </w:r>
      <w:r>
        <w:t>near</w:t>
      </w:r>
      <w:r>
        <w:rPr>
          <w:spacing w:val="-10"/>
        </w:rPr>
        <w:t xml:space="preserve"> </w:t>
      </w:r>
      <w:r>
        <w:t>the</w:t>
      </w:r>
      <w:r>
        <w:rPr>
          <w:spacing w:val="-10"/>
        </w:rPr>
        <w:t xml:space="preserve"> </w:t>
      </w:r>
      <w:r>
        <w:t>barrier</w:t>
      </w:r>
      <w:r>
        <w:rPr>
          <w:spacing w:val="-10"/>
        </w:rPr>
        <w:t xml:space="preserve"> </w:t>
      </w:r>
      <w:r>
        <w:t>or</w:t>
      </w:r>
      <w:r>
        <w:rPr>
          <w:spacing w:val="-10"/>
        </w:rPr>
        <w:t xml:space="preserve"> </w:t>
      </w:r>
      <w:r>
        <w:t>when</w:t>
      </w:r>
      <w:r>
        <w:rPr>
          <w:spacing w:val="-10"/>
        </w:rPr>
        <w:t xml:space="preserve"> </w:t>
      </w:r>
      <w:r>
        <w:t>it</w:t>
      </w:r>
      <w:r>
        <w:rPr>
          <w:spacing w:val="-9"/>
        </w:rPr>
        <w:t xml:space="preserve"> </w:t>
      </w:r>
      <w:r>
        <w:t>tries</w:t>
      </w:r>
      <w:r>
        <w:rPr>
          <w:spacing w:val="-9"/>
        </w:rPr>
        <w:t xml:space="preserve"> </w:t>
      </w:r>
      <w:r>
        <w:t>to</w:t>
      </w:r>
      <w:r>
        <w:rPr>
          <w:spacing w:val="-10"/>
        </w:rPr>
        <w:t xml:space="preserve"> </w:t>
      </w:r>
      <w:r>
        <w:t>break</w:t>
      </w:r>
      <w:r>
        <w:rPr>
          <w:spacing w:val="-10"/>
        </w:rPr>
        <w:t xml:space="preserve"> </w:t>
      </w:r>
      <w:r>
        <w:t>the crossing</w:t>
      </w:r>
      <w:r>
        <w:rPr>
          <w:spacing w:val="-10"/>
        </w:rPr>
        <w:t xml:space="preserve"> </w:t>
      </w:r>
      <w:r>
        <w:t>zone,</w:t>
      </w:r>
      <w:r>
        <w:rPr>
          <w:spacing w:val="-12"/>
        </w:rPr>
        <w:t xml:space="preserve"> </w:t>
      </w:r>
      <w:r>
        <w:t>the</w:t>
      </w:r>
      <w:r>
        <w:rPr>
          <w:spacing w:val="-11"/>
        </w:rPr>
        <w:t xml:space="preserve"> </w:t>
      </w:r>
      <w:r>
        <w:t>system</w:t>
      </w:r>
      <w:r>
        <w:rPr>
          <w:spacing w:val="-7"/>
        </w:rPr>
        <w:t xml:space="preserve"> </w:t>
      </w:r>
      <w:r>
        <w:t>will</w:t>
      </w:r>
      <w:r>
        <w:rPr>
          <w:spacing w:val="-12"/>
        </w:rPr>
        <w:t xml:space="preserve"> </w:t>
      </w:r>
      <w:r>
        <w:t>trigger</w:t>
      </w:r>
      <w:r>
        <w:rPr>
          <w:spacing w:val="-10"/>
        </w:rPr>
        <w:t xml:space="preserve"> </w:t>
      </w:r>
      <w:r>
        <w:t>safety</w:t>
      </w:r>
      <w:r>
        <w:rPr>
          <w:spacing w:val="-10"/>
        </w:rPr>
        <w:t xml:space="preserve"> </w:t>
      </w:r>
      <w:r>
        <w:t>alerts.</w:t>
      </w:r>
    </w:p>
    <w:p w14:paraId="4E97FAC8">
      <w:pPr>
        <w:pStyle w:val="5"/>
      </w:pPr>
    </w:p>
    <w:p w14:paraId="60E893DF">
      <w:pPr>
        <w:pStyle w:val="2"/>
        <w:numPr>
          <w:ilvl w:val="0"/>
          <w:numId w:val="5"/>
        </w:numPr>
        <w:tabs>
          <w:tab w:val="left" w:pos="1575"/>
        </w:tabs>
        <w:spacing w:before="0" w:after="0" w:line="240" w:lineRule="auto"/>
        <w:ind w:left="1575" w:right="0" w:hanging="240"/>
        <w:jc w:val="left"/>
      </w:pPr>
      <w:r>
        <w:rPr>
          <w:spacing w:val="-4"/>
        </w:rPr>
        <w:t>Violation</w:t>
      </w:r>
      <w:r>
        <w:rPr>
          <w:spacing w:val="-9"/>
        </w:rPr>
        <w:t xml:space="preserve"> </w:t>
      </w:r>
      <w:r>
        <w:rPr>
          <w:spacing w:val="-4"/>
        </w:rPr>
        <w:t>and</w:t>
      </w:r>
      <w:r>
        <w:rPr>
          <w:spacing w:val="-5"/>
        </w:rPr>
        <w:t xml:space="preserve"> </w:t>
      </w:r>
      <w:r>
        <w:rPr>
          <w:spacing w:val="-4"/>
        </w:rPr>
        <w:t>Alert</w:t>
      </w:r>
      <w:r>
        <w:rPr>
          <w:spacing w:val="-8"/>
        </w:rPr>
        <w:t xml:space="preserve"> </w:t>
      </w:r>
      <w:r>
        <w:rPr>
          <w:spacing w:val="-4"/>
        </w:rPr>
        <w:t>Detection</w:t>
      </w:r>
      <w:r>
        <w:rPr>
          <w:spacing w:val="-5"/>
        </w:rPr>
        <w:t xml:space="preserve"> </w:t>
      </w:r>
      <w:r>
        <w:rPr>
          <w:spacing w:val="-4"/>
        </w:rPr>
        <w:t>Mechanism</w:t>
      </w:r>
    </w:p>
    <w:p w14:paraId="016B9A75">
      <w:pPr>
        <w:pStyle w:val="5"/>
        <w:ind w:left="1335"/>
      </w:pPr>
      <w:r>
        <w:t>In</w:t>
      </w:r>
      <w:r>
        <w:rPr>
          <w:spacing w:val="-15"/>
        </w:rPr>
        <w:t xml:space="preserve"> </w:t>
      </w:r>
      <w:r>
        <w:t>case</w:t>
      </w:r>
      <w:r>
        <w:rPr>
          <w:spacing w:val="-15"/>
        </w:rPr>
        <w:t xml:space="preserve"> </w:t>
      </w:r>
      <w:r>
        <w:t>of</w:t>
      </w:r>
      <w:r>
        <w:rPr>
          <w:spacing w:val="-14"/>
        </w:rPr>
        <w:t xml:space="preserve"> </w:t>
      </w:r>
      <w:r>
        <w:t>a</w:t>
      </w:r>
      <w:r>
        <w:rPr>
          <w:spacing w:val="-14"/>
        </w:rPr>
        <w:t xml:space="preserve"> </w:t>
      </w:r>
      <w:r>
        <w:rPr>
          <w:spacing w:val="-2"/>
        </w:rPr>
        <w:t>violation:</w:t>
      </w:r>
    </w:p>
    <w:p w14:paraId="07988AA6">
      <w:pPr>
        <w:pStyle w:val="5"/>
        <w:ind w:left="1335"/>
      </w:pPr>
      <w:r>
        <w:rPr>
          <w:spacing w:val="-4"/>
        </w:rPr>
        <w:t>An</w:t>
      </w:r>
      <w:r>
        <w:rPr>
          <w:spacing w:val="-6"/>
        </w:rPr>
        <w:t xml:space="preserve"> </w:t>
      </w:r>
      <w:r>
        <w:rPr>
          <w:spacing w:val="-4"/>
        </w:rPr>
        <w:t>audible</w:t>
      </w:r>
      <w:r>
        <w:rPr>
          <w:spacing w:val="-6"/>
        </w:rPr>
        <w:t xml:space="preserve"> </w:t>
      </w:r>
      <w:r>
        <w:rPr>
          <w:spacing w:val="-4"/>
        </w:rPr>
        <w:t>alarm</w:t>
      </w:r>
      <w:r>
        <w:rPr>
          <w:spacing w:val="-7"/>
        </w:rPr>
        <w:t xml:space="preserve"> </w:t>
      </w:r>
      <w:r>
        <w:rPr>
          <w:spacing w:val="-4"/>
        </w:rPr>
        <w:t>is created</w:t>
      </w:r>
      <w:r>
        <w:rPr>
          <w:spacing w:val="-7"/>
        </w:rPr>
        <w:t xml:space="preserve"> </w:t>
      </w:r>
      <w:r>
        <w:rPr>
          <w:spacing w:val="-4"/>
        </w:rPr>
        <w:t>by</w:t>
      </w:r>
      <w:r>
        <w:rPr>
          <w:spacing w:val="-6"/>
        </w:rPr>
        <w:t xml:space="preserve"> </w:t>
      </w:r>
      <w:r>
        <w:rPr>
          <w:spacing w:val="-4"/>
        </w:rPr>
        <w:t>the</w:t>
      </w:r>
      <w:r>
        <w:rPr>
          <w:spacing w:val="-6"/>
        </w:rPr>
        <w:t xml:space="preserve"> </w:t>
      </w:r>
      <w:r>
        <w:rPr>
          <w:spacing w:val="-4"/>
        </w:rPr>
        <w:t>buzz</w:t>
      </w:r>
      <w:r>
        <w:rPr>
          <w:spacing w:val="-6"/>
        </w:rPr>
        <w:t xml:space="preserve"> </w:t>
      </w:r>
      <w:r>
        <w:rPr>
          <w:spacing w:val="-4"/>
        </w:rPr>
        <w:t>of</w:t>
      </w:r>
      <w:r>
        <w:rPr>
          <w:spacing w:val="-5"/>
        </w:rPr>
        <w:t xml:space="preserve"> </w:t>
      </w:r>
      <w:r>
        <w:rPr>
          <w:spacing w:val="-4"/>
        </w:rPr>
        <w:t>a</w:t>
      </w:r>
      <w:r>
        <w:rPr>
          <w:spacing w:val="-8"/>
        </w:rPr>
        <w:t xml:space="preserve"> </w:t>
      </w:r>
      <w:r>
        <w:rPr>
          <w:spacing w:val="-4"/>
        </w:rPr>
        <w:t>buzzer.</w:t>
      </w:r>
    </w:p>
    <w:p w14:paraId="1782F3D0">
      <w:pPr>
        <w:pStyle w:val="2"/>
        <w:numPr>
          <w:ilvl w:val="0"/>
          <w:numId w:val="5"/>
        </w:numPr>
        <w:tabs>
          <w:tab w:val="left" w:pos="1575"/>
        </w:tabs>
        <w:spacing w:before="276" w:after="0" w:line="240" w:lineRule="auto"/>
        <w:ind w:left="1575" w:right="0" w:hanging="240"/>
        <w:jc w:val="both"/>
      </w:pPr>
      <w:r>
        <w:rPr>
          <w:spacing w:val="-4"/>
        </w:rPr>
        <w:t>Display</w:t>
      </w:r>
      <w:r>
        <w:rPr>
          <w:spacing w:val="-10"/>
        </w:rPr>
        <w:t xml:space="preserve"> </w:t>
      </w:r>
      <w:r>
        <w:rPr>
          <w:spacing w:val="-4"/>
        </w:rPr>
        <w:t>of</w:t>
      </w:r>
      <w:r>
        <w:rPr>
          <w:spacing w:val="-7"/>
        </w:rPr>
        <w:t xml:space="preserve"> </w:t>
      </w:r>
      <w:r>
        <w:rPr>
          <w:spacing w:val="-4"/>
        </w:rPr>
        <w:t>Pedestrian</w:t>
      </w:r>
      <w:r>
        <w:rPr>
          <w:spacing w:val="-5"/>
        </w:rPr>
        <w:t xml:space="preserve"> </w:t>
      </w:r>
      <w:r>
        <w:rPr>
          <w:spacing w:val="-4"/>
        </w:rPr>
        <w:t>Crossing.</w:t>
      </w:r>
    </w:p>
    <w:p w14:paraId="4BE527ED">
      <w:pPr>
        <w:pStyle w:val="5"/>
        <w:ind w:left="1335" w:right="737"/>
        <w:jc w:val="both"/>
      </w:pPr>
      <w:r>
        <w:t>An LCD screen will also give real time information to both pedestrians and drivers by displaying messages like: Stop, PEDESTRIANS CROSSING and also a count down timer that shows the remaining time to safely cross.</w:t>
      </w:r>
    </w:p>
    <w:p w14:paraId="24A56E42">
      <w:pPr>
        <w:pStyle w:val="5"/>
      </w:pPr>
    </w:p>
    <w:p w14:paraId="3EB6531F">
      <w:pPr>
        <w:pStyle w:val="2"/>
        <w:numPr>
          <w:ilvl w:val="0"/>
          <w:numId w:val="5"/>
        </w:numPr>
        <w:tabs>
          <w:tab w:val="left" w:pos="1575"/>
        </w:tabs>
        <w:spacing w:before="0" w:after="0" w:line="240" w:lineRule="auto"/>
        <w:ind w:left="1575" w:right="0" w:hanging="240"/>
        <w:jc w:val="both"/>
      </w:pPr>
      <w:r>
        <w:rPr>
          <w:spacing w:val="-4"/>
        </w:rPr>
        <w:t>Emergency</w:t>
      </w:r>
      <w:r>
        <w:rPr>
          <w:spacing w:val="-8"/>
        </w:rPr>
        <w:t xml:space="preserve"> </w:t>
      </w:r>
      <w:r>
        <w:rPr>
          <w:spacing w:val="-4"/>
        </w:rPr>
        <w:t>Vehicle</w:t>
      </w:r>
      <w:r>
        <w:rPr>
          <w:spacing w:val="-9"/>
        </w:rPr>
        <w:t xml:space="preserve"> </w:t>
      </w:r>
      <w:r>
        <w:rPr>
          <w:spacing w:val="-4"/>
        </w:rPr>
        <w:t>Override</w:t>
      </w:r>
    </w:p>
    <w:p w14:paraId="495F041F">
      <w:pPr>
        <w:pStyle w:val="5"/>
        <w:ind w:left="1335" w:right="737"/>
        <w:jc w:val="both"/>
      </w:pPr>
      <w:r>
        <w:t>When the</w:t>
      </w:r>
      <w:r>
        <w:rPr>
          <w:spacing w:val="-1"/>
        </w:rPr>
        <w:t xml:space="preserve"> </w:t>
      </w:r>
      <w:r>
        <w:t xml:space="preserve">siren signals of emergency vehicles like ambulances, police vehicles and fire trucks are detected a sound sensor is used to alert. When the system detects the emergency vehicle, it </w:t>
      </w:r>
      <w:r>
        <w:rPr>
          <w:spacing w:val="-2"/>
        </w:rPr>
        <w:t>temporarily</w:t>
      </w:r>
      <w:r>
        <w:rPr>
          <w:spacing w:val="-7"/>
        </w:rPr>
        <w:t xml:space="preserve"> </w:t>
      </w:r>
      <w:r>
        <w:rPr>
          <w:spacing w:val="-2"/>
        </w:rPr>
        <w:t>reduces</w:t>
      </w:r>
      <w:r>
        <w:rPr>
          <w:spacing w:val="-6"/>
        </w:rPr>
        <w:t xml:space="preserve"> </w:t>
      </w:r>
      <w:r>
        <w:rPr>
          <w:spacing w:val="-2"/>
        </w:rPr>
        <w:t>the</w:t>
      </w:r>
      <w:r>
        <w:rPr>
          <w:spacing w:val="-10"/>
        </w:rPr>
        <w:t xml:space="preserve"> </w:t>
      </w:r>
      <w:r>
        <w:rPr>
          <w:spacing w:val="-2"/>
        </w:rPr>
        <w:t>barrier</w:t>
      </w:r>
      <w:r>
        <w:rPr>
          <w:spacing w:val="-10"/>
        </w:rPr>
        <w:t xml:space="preserve"> </w:t>
      </w:r>
      <w:r>
        <w:rPr>
          <w:spacing w:val="-2"/>
        </w:rPr>
        <w:t>to</w:t>
      </w:r>
      <w:r>
        <w:rPr>
          <w:spacing w:val="-7"/>
        </w:rPr>
        <w:t xml:space="preserve"> </w:t>
      </w:r>
      <w:r>
        <w:rPr>
          <w:spacing w:val="-2"/>
        </w:rPr>
        <w:t>ensure</w:t>
      </w:r>
      <w:r>
        <w:rPr>
          <w:spacing w:val="-10"/>
        </w:rPr>
        <w:t xml:space="preserve"> </w:t>
      </w:r>
      <w:r>
        <w:rPr>
          <w:spacing w:val="-2"/>
        </w:rPr>
        <w:t>that</w:t>
      </w:r>
      <w:r>
        <w:rPr>
          <w:spacing w:val="-9"/>
        </w:rPr>
        <w:t xml:space="preserve"> </w:t>
      </w:r>
      <w:r>
        <w:rPr>
          <w:spacing w:val="-2"/>
        </w:rPr>
        <w:t>the</w:t>
      </w:r>
      <w:r>
        <w:rPr>
          <w:spacing w:val="-8"/>
        </w:rPr>
        <w:t xml:space="preserve"> </w:t>
      </w:r>
      <w:r>
        <w:rPr>
          <w:spacing w:val="-2"/>
        </w:rPr>
        <w:t>emergency</w:t>
      </w:r>
      <w:r>
        <w:rPr>
          <w:spacing w:val="-9"/>
        </w:rPr>
        <w:t xml:space="preserve"> </w:t>
      </w:r>
      <w:r>
        <w:rPr>
          <w:spacing w:val="-2"/>
        </w:rPr>
        <w:t>vehicle</w:t>
      </w:r>
      <w:r>
        <w:rPr>
          <w:spacing w:val="-8"/>
        </w:rPr>
        <w:t xml:space="preserve"> </w:t>
      </w:r>
      <w:r>
        <w:rPr>
          <w:spacing w:val="-2"/>
        </w:rPr>
        <w:t>is</w:t>
      </w:r>
      <w:r>
        <w:rPr>
          <w:spacing w:val="-6"/>
        </w:rPr>
        <w:t xml:space="preserve"> </w:t>
      </w:r>
      <w:r>
        <w:rPr>
          <w:spacing w:val="-2"/>
        </w:rPr>
        <w:t>safely</w:t>
      </w:r>
      <w:r>
        <w:rPr>
          <w:spacing w:val="-7"/>
        </w:rPr>
        <w:t xml:space="preserve"> </w:t>
      </w:r>
      <w:r>
        <w:rPr>
          <w:spacing w:val="-2"/>
        </w:rPr>
        <w:t>passed</w:t>
      </w:r>
      <w:r>
        <w:rPr>
          <w:spacing w:val="-7"/>
        </w:rPr>
        <w:t xml:space="preserve"> </w:t>
      </w:r>
      <w:r>
        <w:rPr>
          <w:spacing w:val="-2"/>
        </w:rPr>
        <w:t>through.</w:t>
      </w:r>
    </w:p>
    <w:p w14:paraId="0058146A">
      <w:pPr>
        <w:pStyle w:val="5"/>
      </w:pPr>
    </w:p>
    <w:p w14:paraId="1DAF874F">
      <w:pPr>
        <w:pStyle w:val="2"/>
        <w:numPr>
          <w:ilvl w:val="0"/>
          <w:numId w:val="5"/>
        </w:numPr>
        <w:tabs>
          <w:tab w:val="left" w:pos="1575"/>
        </w:tabs>
        <w:spacing w:before="0" w:after="0" w:line="240" w:lineRule="auto"/>
        <w:ind w:left="1575" w:right="0" w:hanging="240"/>
        <w:jc w:val="left"/>
      </w:pPr>
      <w:r>
        <w:t>Energy</w:t>
      </w:r>
      <w:r>
        <w:rPr>
          <w:spacing w:val="-5"/>
        </w:rPr>
        <w:t xml:space="preserve"> </w:t>
      </w:r>
      <w:r>
        <w:t>Harvesting</w:t>
      </w:r>
      <w:r>
        <w:rPr>
          <w:spacing w:val="-5"/>
        </w:rPr>
        <w:t xml:space="preserve"> </w:t>
      </w:r>
      <w:r>
        <w:t>and</w:t>
      </w:r>
      <w:r>
        <w:rPr>
          <w:spacing w:val="-4"/>
        </w:rPr>
        <w:t xml:space="preserve"> </w:t>
      </w:r>
      <w:r>
        <w:rPr>
          <w:spacing w:val="-2"/>
        </w:rPr>
        <w:t>Storage</w:t>
      </w:r>
    </w:p>
    <w:p w14:paraId="3958C8CE">
      <w:pPr>
        <w:pStyle w:val="5"/>
        <w:ind w:left="1335" w:right="485"/>
      </w:pPr>
      <w:r>
        <w:t>Piezoelectric plates are used that lie within the zebra crossing which harvests mechanical pressure from pedestrians footsteps and vehicle movements to generate electrical energy. The produced AC voltage</w:t>
      </w:r>
      <w:r>
        <w:rPr>
          <w:spacing w:val="-3"/>
        </w:rPr>
        <w:t xml:space="preserve"> </w:t>
      </w:r>
      <w:r>
        <w:t>is</w:t>
      </w:r>
      <w:r>
        <w:rPr>
          <w:spacing w:val="-3"/>
        </w:rPr>
        <w:t xml:space="preserve"> </w:t>
      </w:r>
      <w:r>
        <w:t>rectified</w:t>
      </w:r>
      <w:r>
        <w:rPr>
          <w:spacing w:val="-2"/>
        </w:rPr>
        <w:t xml:space="preserve"> </w:t>
      </w:r>
      <w:r>
        <w:t>into</w:t>
      </w:r>
      <w:r>
        <w:rPr>
          <w:spacing w:val="-2"/>
        </w:rPr>
        <w:t xml:space="preserve"> </w:t>
      </w:r>
      <w:r>
        <w:t>DC</w:t>
      </w:r>
      <w:r>
        <w:rPr>
          <w:spacing w:val="-2"/>
        </w:rPr>
        <w:t xml:space="preserve"> </w:t>
      </w:r>
      <w:r>
        <w:t>via</w:t>
      </w:r>
      <w:r>
        <w:rPr>
          <w:spacing w:val="-2"/>
        </w:rPr>
        <w:t xml:space="preserve"> </w:t>
      </w:r>
      <w:r>
        <w:t>a</w:t>
      </w:r>
      <w:r>
        <w:rPr>
          <w:spacing w:val="-4"/>
        </w:rPr>
        <w:t xml:space="preserve"> </w:t>
      </w:r>
      <w:r>
        <w:t>bridge</w:t>
      </w:r>
      <w:r>
        <w:rPr>
          <w:spacing w:val="-4"/>
        </w:rPr>
        <w:t xml:space="preserve"> </w:t>
      </w:r>
      <w:r>
        <w:t>rectifier</w:t>
      </w:r>
      <w:r>
        <w:rPr>
          <w:spacing w:val="-1"/>
        </w:rPr>
        <w:t xml:space="preserve"> </w:t>
      </w:r>
      <w:r>
        <w:t>and</w:t>
      </w:r>
      <w:r>
        <w:rPr>
          <w:spacing w:val="-2"/>
        </w:rPr>
        <w:t xml:space="preserve"> </w:t>
      </w:r>
      <w:r>
        <w:t>smoothed</w:t>
      </w:r>
      <w:r>
        <w:rPr>
          <w:spacing w:val="-2"/>
        </w:rPr>
        <w:t xml:space="preserve"> </w:t>
      </w:r>
      <w:r>
        <w:t>through</w:t>
      </w:r>
      <w:r>
        <w:rPr>
          <w:spacing w:val="-2"/>
        </w:rPr>
        <w:t xml:space="preserve"> </w:t>
      </w:r>
      <w:r>
        <w:t>capacitors.</w:t>
      </w:r>
      <w:r>
        <w:rPr>
          <w:spacing w:val="-2"/>
        </w:rPr>
        <w:t xml:space="preserve"> </w:t>
      </w:r>
      <w:r>
        <w:t>The</w:t>
      </w:r>
      <w:r>
        <w:rPr>
          <w:spacing w:val="-3"/>
        </w:rPr>
        <w:t xml:space="preserve"> </w:t>
      </w:r>
      <w:r>
        <w:t>conditioned energy is stored in a supercapacitor or rechargeable battery.</w:t>
      </w:r>
    </w:p>
    <w:p w14:paraId="60C4C823">
      <w:pPr>
        <w:pStyle w:val="5"/>
        <w:spacing w:after="0"/>
        <w:sectPr>
          <w:pgSz w:w="11920" w:h="16850"/>
          <w:pgMar w:top="960" w:right="141" w:bottom="280" w:left="283" w:header="722" w:footer="0" w:gutter="0"/>
          <w:cols w:space="720" w:num="1"/>
        </w:sectPr>
      </w:pPr>
    </w:p>
    <w:p w14:paraId="109086C6">
      <w:pPr>
        <w:pStyle w:val="2"/>
        <w:numPr>
          <w:ilvl w:val="0"/>
          <w:numId w:val="5"/>
        </w:numPr>
        <w:tabs>
          <w:tab w:val="left" w:pos="1575"/>
        </w:tabs>
        <w:spacing w:before="265" w:after="0" w:line="240" w:lineRule="auto"/>
        <w:ind w:left="1575" w:right="0" w:hanging="240"/>
        <w:jc w:val="both"/>
      </w:pPr>
      <w:r>
        <w:t>System</w:t>
      </w:r>
      <w:r>
        <w:rPr>
          <w:spacing w:val="-6"/>
        </w:rPr>
        <w:t xml:space="preserve"> </w:t>
      </w:r>
      <w:r>
        <w:t>Control</w:t>
      </w:r>
      <w:r>
        <w:rPr>
          <w:spacing w:val="-9"/>
        </w:rPr>
        <w:t xml:space="preserve"> </w:t>
      </w:r>
      <w:r>
        <w:t>and</w:t>
      </w:r>
      <w:r>
        <w:rPr>
          <w:spacing w:val="-10"/>
        </w:rPr>
        <w:t xml:space="preserve"> </w:t>
      </w:r>
      <w:r>
        <w:t>Power</w:t>
      </w:r>
      <w:r>
        <w:rPr>
          <w:spacing w:val="43"/>
        </w:rPr>
        <w:t xml:space="preserve"> </w:t>
      </w:r>
      <w:r>
        <w:rPr>
          <w:spacing w:val="-2"/>
        </w:rPr>
        <w:t>Management</w:t>
      </w:r>
    </w:p>
    <w:p w14:paraId="3913BA97">
      <w:pPr>
        <w:pStyle w:val="5"/>
        <w:spacing w:before="1"/>
        <w:ind w:left="1335" w:right="677" w:firstLine="60"/>
        <w:jc w:val="both"/>
      </w:pPr>
      <w:r>
        <w:t>A DC converter is used modify the stored electrical power to maintain constant voltage to drive a microcontroller, sensors, display units and motor. Sensors are used to control and communicate with barrier .</w:t>
      </w:r>
    </w:p>
    <w:p w14:paraId="47CB4A90">
      <w:pPr>
        <w:pStyle w:val="5"/>
      </w:pPr>
    </w:p>
    <w:p w14:paraId="35121321">
      <w:pPr>
        <w:pStyle w:val="2"/>
        <w:numPr>
          <w:ilvl w:val="0"/>
          <w:numId w:val="5"/>
        </w:numPr>
        <w:tabs>
          <w:tab w:val="left" w:pos="1575"/>
        </w:tabs>
        <w:spacing w:before="0" w:after="0" w:line="240" w:lineRule="auto"/>
        <w:ind w:left="1575" w:right="0" w:hanging="240"/>
        <w:jc w:val="left"/>
      </w:pPr>
      <w:r>
        <w:t>Post-Crossing</w:t>
      </w:r>
      <w:r>
        <w:rPr>
          <w:spacing w:val="-10"/>
        </w:rPr>
        <w:t xml:space="preserve"> </w:t>
      </w:r>
      <w:r>
        <w:t>Safety</w:t>
      </w:r>
      <w:r>
        <w:rPr>
          <w:spacing w:val="-4"/>
        </w:rPr>
        <w:t xml:space="preserve"> Check</w:t>
      </w:r>
    </w:p>
    <w:p w14:paraId="6331CD22">
      <w:pPr>
        <w:pStyle w:val="5"/>
        <w:ind w:left="1335" w:right="485" w:firstLine="60"/>
      </w:pPr>
      <w:r>
        <w:t>Pedestrian detection sensors even after the traffic signal is green, to ensure that no pedestrians are remaining</w:t>
      </w:r>
      <w:r>
        <w:rPr>
          <w:spacing w:val="-2"/>
        </w:rPr>
        <w:t xml:space="preserve"> </w:t>
      </w:r>
      <w:r>
        <w:t>on</w:t>
      </w:r>
      <w:r>
        <w:rPr>
          <w:spacing w:val="-2"/>
        </w:rPr>
        <w:t xml:space="preserve"> </w:t>
      </w:r>
      <w:r>
        <w:t>the</w:t>
      </w:r>
      <w:r>
        <w:rPr>
          <w:spacing w:val="-3"/>
        </w:rPr>
        <w:t xml:space="preserve"> </w:t>
      </w:r>
      <w:r>
        <w:t>crossing.</w:t>
      </w:r>
      <w:r>
        <w:rPr>
          <w:spacing w:val="-2"/>
        </w:rPr>
        <w:t xml:space="preserve"> </w:t>
      </w:r>
      <w:r>
        <w:t>The</w:t>
      </w:r>
      <w:r>
        <w:rPr>
          <w:spacing w:val="-4"/>
        </w:rPr>
        <w:t xml:space="preserve"> </w:t>
      </w:r>
      <w:r>
        <w:t>barrier</w:t>
      </w:r>
      <w:r>
        <w:rPr>
          <w:spacing w:val="-2"/>
        </w:rPr>
        <w:t xml:space="preserve"> </w:t>
      </w:r>
      <w:r>
        <w:t>is</w:t>
      </w:r>
      <w:r>
        <w:rPr>
          <w:spacing w:val="-3"/>
        </w:rPr>
        <w:t xml:space="preserve"> </w:t>
      </w:r>
      <w:r>
        <w:t>active</w:t>
      </w:r>
      <w:r>
        <w:rPr>
          <w:spacing w:val="-3"/>
        </w:rPr>
        <w:t xml:space="preserve"> </w:t>
      </w:r>
      <w:r>
        <w:t>until</w:t>
      </w:r>
      <w:r>
        <w:rPr>
          <w:spacing w:val="-2"/>
        </w:rPr>
        <w:t xml:space="preserve"> </w:t>
      </w:r>
      <w:r>
        <w:t>the</w:t>
      </w:r>
      <w:r>
        <w:rPr>
          <w:spacing w:val="-3"/>
        </w:rPr>
        <w:t xml:space="preserve"> </w:t>
      </w:r>
      <w:r>
        <w:t>crossing</w:t>
      </w:r>
      <w:r>
        <w:rPr>
          <w:spacing w:val="-2"/>
        </w:rPr>
        <w:t xml:space="preserve"> </w:t>
      </w:r>
      <w:r>
        <w:t>area</w:t>
      </w:r>
      <w:r>
        <w:rPr>
          <w:spacing w:val="-3"/>
        </w:rPr>
        <w:t xml:space="preserve"> </w:t>
      </w:r>
      <w:r>
        <w:t>is</w:t>
      </w:r>
      <w:r>
        <w:rPr>
          <w:spacing w:val="-3"/>
        </w:rPr>
        <w:t xml:space="preserve"> </w:t>
      </w:r>
      <w:r>
        <w:t>clear,</w:t>
      </w:r>
      <w:r>
        <w:rPr>
          <w:spacing w:val="-2"/>
        </w:rPr>
        <w:t xml:space="preserve"> </w:t>
      </w:r>
      <w:r>
        <w:t>as</w:t>
      </w:r>
      <w:r>
        <w:rPr>
          <w:spacing w:val="-3"/>
        </w:rPr>
        <w:t xml:space="preserve"> </w:t>
      </w:r>
      <w:r>
        <w:t>long as</w:t>
      </w:r>
      <w:r>
        <w:rPr>
          <w:spacing w:val="-3"/>
        </w:rPr>
        <w:t xml:space="preserve"> </w:t>
      </w:r>
      <w:r>
        <w:t>pedestrians are still in the crossing area.</w:t>
      </w:r>
    </w:p>
    <w:p w14:paraId="7E7BE39C">
      <w:pPr>
        <w:pStyle w:val="5"/>
        <w:ind w:left="1335" w:right="485"/>
      </w:pPr>
      <w:r>
        <w:t>Using this synchronized action, the system offers an intelligent, independent and self-driven pedestrian</w:t>
      </w:r>
      <w:r>
        <w:rPr>
          <w:spacing w:val="-3"/>
        </w:rPr>
        <w:t xml:space="preserve"> </w:t>
      </w:r>
      <w:r>
        <w:t>protection</w:t>
      </w:r>
      <w:r>
        <w:rPr>
          <w:spacing w:val="-3"/>
        </w:rPr>
        <w:t xml:space="preserve"> </w:t>
      </w:r>
      <w:r>
        <w:t>system</w:t>
      </w:r>
      <w:r>
        <w:rPr>
          <w:spacing w:val="-3"/>
        </w:rPr>
        <w:t xml:space="preserve"> </w:t>
      </w:r>
      <w:r>
        <w:t>that</w:t>
      </w:r>
      <w:r>
        <w:rPr>
          <w:spacing w:val="-3"/>
        </w:rPr>
        <w:t xml:space="preserve"> </w:t>
      </w:r>
      <w:r>
        <w:t>improves</w:t>
      </w:r>
      <w:r>
        <w:rPr>
          <w:spacing w:val="-4"/>
        </w:rPr>
        <w:t xml:space="preserve"> </w:t>
      </w:r>
      <w:r>
        <w:t>safety</w:t>
      </w:r>
      <w:r>
        <w:rPr>
          <w:spacing w:val="-1"/>
        </w:rPr>
        <w:t xml:space="preserve"> </w:t>
      </w:r>
      <w:r>
        <w:t>on</w:t>
      </w:r>
      <w:r>
        <w:rPr>
          <w:spacing w:val="-3"/>
        </w:rPr>
        <w:t xml:space="preserve"> </w:t>
      </w:r>
      <w:r>
        <w:t>the</w:t>
      </w:r>
      <w:r>
        <w:rPr>
          <w:spacing w:val="-3"/>
        </w:rPr>
        <w:t xml:space="preserve"> </w:t>
      </w:r>
      <w:r>
        <w:t>road</w:t>
      </w:r>
      <w:r>
        <w:rPr>
          <w:spacing w:val="-3"/>
        </w:rPr>
        <w:t xml:space="preserve"> </w:t>
      </w:r>
      <w:r>
        <w:t>and</w:t>
      </w:r>
      <w:r>
        <w:rPr>
          <w:spacing w:val="-1"/>
        </w:rPr>
        <w:t xml:space="preserve"> </w:t>
      </w:r>
      <w:r>
        <w:t>allows</w:t>
      </w:r>
      <w:r>
        <w:rPr>
          <w:spacing w:val="-4"/>
        </w:rPr>
        <w:t xml:space="preserve"> </w:t>
      </w:r>
      <w:r>
        <w:t>the</w:t>
      </w:r>
      <w:r>
        <w:rPr>
          <w:spacing w:val="-3"/>
        </w:rPr>
        <w:t xml:space="preserve"> </w:t>
      </w:r>
      <w:r>
        <w:t>free</w:t>
      </w:r>
      <w:r>
        <w:rPr>
          <w:spacing w:val="-4"/>
        </w:rPr>
        <w:t xml:space="preserve"> </w:t>
      </w:r>
      <w:r>
        <w:t>circulation</w:t>
      </w:r>
      <w:r>
        <w:rPr>
          <w:spacing w:val="-3"/>
        </w:rPr>
        <w:t xml:space="preserve"> </w:t>
      </w:r>
      <w:r>
        <w:t xml:space="preserve">of </w:t>
      </w:r>
      <w:r>
        <w:rPr>
          <w:spacing w:val="-2"/>
        </w:rPr>
        <w:t>traffic.</w:t>
      </w:r>
    </w:p>
    <w:p w14:paraId="423CF062">
      <w:pPr>
        <w:pStyle w:val="5"/>
        <w:spacing w:before="1"/>
      </w:pPr>
    </w:p>
    <w:p w14:paraId="5B296DA6">
      <w:pPr>
        <w:pStyle w:val="2"/>
      </w:pPr>
      <w:r>
        <w:t>Detailed</w:t>
      </w:r>
      <w:r>
        <w:rPr>
          <w:spacing w:val="-3"/>
        </w:rPr>
        <w:t xml:space="preserve"> </w:t>
      </w:r>
      <w:r>
        <w:rPr>
          <w:spacing w:val="-2"/>
        </w:rPr>
        <w:t>Flowchart:</w:t>
      </w:r>
    </w:p>
    <w:p w14:paraId="1F7F267A">
      <w:pPr>
        <w:pStyle w:val="5"/>
        <w:spacing w:before="38"/>
        <w:rPr>
          <w:b/>
          <w:sz w:val="20"/>
        </w:rPr>
      </w:pPr>
      <w:r>
        <w:rPr>
          <w:b/>
          <w:sz w:val="20"/>
        </w:rPr>
        <mc:AlternateContent>
          <mc:Choice Requires="wpg">
            <w:drawing>
              <wp:anchor distT="0" distB="0" distL="0" distR="0" simplePos="0" relativeHeight="251660288" behindDoc="1" locked="0" layoutInCell="1" allowOverlap="1">
                <wp:simplePos x="0" y="0"/>
                <wp:positionH relativeFrom="page">
                  <wp:posOffset>921385</wp:posOffset>
                </wp:positionH>
                <wp:positionV relativeFrom="paragraph">
                  <wp:posOffset>184785</wp:posOffset>
                </wp:positionV>
                <wp:extent cx="3492500" cy="6501130"/>
                <wp:effectExtent l="0" t="0" r="0" b="0"/>
                <wp:wrapTopAndBottom/>
                <wp:docPr id="3" name="Group 3"/>
                <wp:cNvGraphicFramePr/>
                <a:graphic xmlns:a="http://schemas.openxmlformats.org/drawingml/2006/main">
                  <a:graphicData uri="http://schemas.microsoft.com/office/word/2010/wordprocessingGroup">
                    <wpg:wgp>
                      <wpg:cNvGrpSpPr/>
                      <wpg:grpSpPr>
                        <a:xfrm>
                          <a:off x="0" y="0"/>
                          <a:ext cx="3492500" cy="6501130"/>
                          <a:chOff x="0" y="0"/>
                          <a:chExt cx="3492500" cy="6501130"/>
                        </a:xfrm>
                      </wpg:grpSpPr>
                      <pic:pic xmlns:pic="http://schemas.openxmlformats.org/drawingml/2006/picture">
                        <pic:nvPicPr>
                          <pic:cNvPr id="4" name="Image 4"/>
                          <pic:cNvPicPr/>
                        </pic:nvPicPr>
                        <pic:blipFill>
                          <a:blip r:embed="rId8" cstate="print"/>
                          <a:stretch>
                            <a:fillRect/>
                          </a:stretch>
                        </pic:blipFill>
                        <pic:spPr>
                          <a:xfrm>
                            <a:off x="9525" y="9525"/>
                            <a:ext cx="3473196" cy="6481571"/>
                          </a:xfrm>
                          <a:prstGeom prst="rect">
                            <a:avLst/>
                          </a:prstGeom>
                        </pic:spPr>
                      </pic:pic>
                      <wps:wsp>
                        <wps:cNvPr id="5" name="Graphic 5"/>
                        <wps:cNvSpPr/>
                        <wps:spPr>
                          <a:xfrm>
                            <a:off x="0" y="0"/>
                            <a:ext cx="3492500" cy="6501130"/>
                          </a:xfrm>
                          <a:custGeom>
                            <a:avLst/>
                            <a:gdLst/>
                            <a:ahLst/>
                            <a:cxnLst/>
                            <a:rect l="l" t="t" r="r" b="b"/>
                            <a:pathLst>
                              <a:path w="3492500" h="6501130">
                                <a:moveTo>
                                  <a:pt x="3487547" y="0"/>
                                </a:moveTo>
                                <a:lnTo>
                                  <a:pt x="4762" y="0"/>
                                </a:lnTo>
                                <a:lnTo>
                                  <a:pt x="0" y="4699"/>
                                </a:lnTo>
                                <a:lnTo>
                                  <a:pt x="0" y="6495859"/>
                                </a:lnTo>
                                <a:lnTo>
                                  <a:pt x="228" y="6497332"/>
                                </a:lnTo>
                                <a:lnTo>
                                  <a:pt x="914" y="6498653"/>
                                </a:lnTo>
                                <a:lnTo>
                                  <a:pt x="1968" y="6499707"/>
                                </a:lnTo>
                                <a:lnTo>
                                  <a:pt x="3289" y="6500393"/>
                                </a:lnTo>
                                <a:lnTo>
                                  <a:pt x="4762" y="6500621"/>
                                </a:lnTo>
                                <a:lnTo>
                                  <a:pt x="3487547" y="6500621"/>
                                </a:lnTo>
                                <a:lnTo>
                                  <a:pt x="3492245" y="6495859"/>
                                </a:lnTo>
                                <a:lnTo>
                                  <a:pt x="9525" y="6495859"/>
                                </a:lnTo>
                                <a:lnTo>
                                  <a:pt x="4762" y="6491096"/>
                                </a:lnTo>
                                <a:lnTo>
                                  <a:pt x="9525" y="6491096"/>
                                </a:lnTo>
                                <a:lnTo>
                                  <a:pt x="9525" y="9525"/>
                                </a:lnTo>
                                <a:lnTo>
                                  <a:pt x="4762" y="9525"/>
                                </a:lnTo>
                                <a:lnTo>
                                  <a:pt x="9525" y="4699"/>
                                </a:lnTo>
                                <a:lnTo>
                                  <a:pt x="3492245" y="4699"/>
                                </a:lnTo>
                                <a:lnTo>
                                  <a:pt x="3487547"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72.55pt;margin-top:14.55pt;height:511.9pt;width:275pt;mso-position-horizontal-relative:page;mso-wrap-distance-bottom:0pt;mso-wrap-distance-top:0pt;z-index:-251656192;mso-width-relative:page;mso-height-relative:page;" coordsize="3492500,6501130" o:gfxdata="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">
                <o:lock v:ext="edit" aspectratio="f"/>
                <v:shape id="Image 4" o:spid="_x0000_s1026" o:spt="75" type="#_x0000_t75" style="position:absolute;left:9525;top:9525;height:6481571;width:3473196;" filled="f" o:preferrelative="t" stroked="f" coordsize="21600,21600" o:gfxdata="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a7gU7sAAADa&#10;AAAADwAAAAAAAAABACAAAAAiAAAAZHJzL2Rvd25yZXYueG1sUEsBAhQAFAAAAAgAh07iQDMvBZ47&#10;AAAAOQAAABAAAAAAAAAAAQAgAAAACgEAAGRycy9zaGFwZXhtbC54bWxQSwUGAAAAAAYABgBbAQAA&#10;tAMAAAAA&#10;">
                  <v:fill on="f" focussize="0,0"/>
                  <v:stroke on="f"/>
                  <v:imagedata r:id="rId8" o:title=""/>
                  <o:lock v:ext="edit" aspectratio="f"/>
                </v:shape>
                <v:shape id="Graphic 5" o:spid="_x0000_s1026" o:spt="100" style="position:absolute;left:0;top:0;height:6501130;width:3492500;" fillcolor="#FFFFFF" filled="t" stroked="f" coordsize="3492500,6501130" o:gfxdata="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6mbL4A&#10;AADaAAAADwAAAAAAAAABACAAAAAiAAAAZHJzL2Rvd25yZXYueG1sUEsBAhQAFAAAAAgAh07iQDMv&#10;BZ47AAAAOQAAABAAAAAAAAAAAQAgAAAADQEAAGRycy9zaGFwZXhtbC54bWxQSwUGAAAAAAYABgBb&#10;AQAAtwMAAAAA&#10;" path="m3487547,0l4762,0,0,4699,0,6495859,228,6497332,914,6498653,1968,6499707,3289,6500393,4762,6500621,3487547,6500621,3492245,6495859,9525,6495859,4762,6491096,9525,6491096,9525,9525,4762,9525,9525,4699,3492245,4699,3487547,0xe">
                  <v:fill on="t" focussize="0,0"/>
                  <v:stroke on="f"/>
                  <v:imagedata o:title=""/>
                  <o:lock v:ext="edit" aspectratio="f"/>
                  <v:textbox inset="0mm,0mm,0mm,0mm"/>
                </v:shape>
                <w10:wrap type="topAndBottom"/>
              </v:group>
            </w:pict>
          </mc:Fallback>
        </mc:AlternateContent>
      </w:r>
    </w:p>
    <w:p w14:paraId="4A02FE30">
      <w:pPr>
        <w:pStyle w:val="5"/>
        <w:spacing w:after="0"/>
        <w:rPr>
          <w:b/>
          <w:sz w:val="20"/>
        </w:rPr>
        <w:sectPr>
          <w:pgSz w:w="11920" w:h="16850"/>
          <w:pgMar w:top="960" w:right="141" w:bottom="280" w:left="283" w:header="722" w:footer="0" w:gutter="0"/>
          <w:cols w:space="720" w:num="1"/>
        </w:sectPr>
      </w:pPr>
    </w:p>
    <w:p w14:paraId="62BE73FE">
      <w:pPr>
        <w:pStyle w:val="5"/>
        <w:spacing w:before="261"/>
        <w:rPr>
          <w:b/>
        </w:rPr>
      </w:pPr>
    </w:p>
    <w:p w14:paraId="66651807">
      <w:pPr>
        <w:pStyle w:val="7"/>
        <w:numPr>
          <w:ilvl w:val="0"/>
          <w:numId w:val="1"/>
        </w:numPr>
        <w:tabs>
          <w:tab w:val="left" w:pos="1335"/>
        </w:tabs>
        <w:spacing w:before="0" w:after="0" w:line="391" w:lineRule="auto"/>
        <w:ind w:left="1335" w:right="1536" w:hanging="360"/>
        <w:jc w:val="left"/>
        <w:rPr>
          <w:b/>
          <w:sz w:val="24"/>
        </w:rPr>
      </w:pPr>
      <w:r>
        <w:rPr>
          <w:b/>
          <w:sz w:val="24"/>
        </w:rPr>
        <w:t>Description</w:t>
      </w:r>
      <w:r>
        <w:rPr>
          <w:b/>
          <w:spacing w:val="-12"/>
          <w:sz w:val="24"/>
        </w:rPr>
        <w:t xml:space="preserve"> </w:t>
      </w:r>
      <w:r>
        <w:rPr>
          <w:b/>
          <w:sz w:val="24"/>
        </w:rPr>
        <w:t>of</w:t>
      </w:r>
      <w:r>
        <w:rPr>
          <w:b/>
          <w:spacing w:val="-11"/>
          <w:sz w:val="24"/>
        </w:rPr>
        <w:t xml:space="preserve"> </w:t>
      </w:r>
      <w:r>
        <w:rPr>
          <w:b/>
          <w:sz w:val="24"/>
        </w:rPr>
        <w:t>the</w:t>
      </w:r>
      <w:r>
        <w:rPr>
          <w:b/>
          <w:spacing w:val="-11"/>
          <w:sz w:val="24"/>
        </w:rPr>
        <w:t xml:space="preserve"> </w:t>
      </w:r>
      <w:r>
        <w:rPr>
          <w:b/>
          <w:sz w:val="24"/>
        </w:rPr>
        <w:t>invention</w:t>
      </w:r>
      <w:r>
        <w:rPr>
          <w:b/>
          <w:spacing w:val="-9"/>
          <w:sz w:val="24"/>
        </w:rPr>
        <w:t xml:space="preserve"> </w:t>
      </w:r>
      <w:r>
        <w:rPr>
          <w:b/>
          <w:sz w:val="24"/>
        </w:rPr>
        <w:t>in</w:t>
      </w:r>
      <w:r>
        <w:rPr>
          <w:b/>
          <w:spacing w:val="-10"/>
          <w:sz w:val="24"/>
        </w:rPr>
        <w:t xml:space="preserve"> </w:t>
      </w:r>
      <w:r>
        <w:rPr>
          <w:b/>
          <w:sz w:val="24"/>
        </w:rPr>
        <w:t>detail</w:t>
      </w:r>
      <w:r>
        <w:rPr>
          <w:b/>
          <w:spacing w:val="-10"/>
          <w:sz w:val="24"/>
        </w:rPr>
        <w:t xml:space="preserve"> </w:t>
      </w:r>
      <w:r>
        <w:rPr>
          <w:b/>
          <w:sz w:val="24"/>
        </w:rPr>
        <w:t>(Include</w:t>
      </w:r>
      <w:r>
        <w:rPr>
          <w:b/>
          <w:spacing w:val="-8"/>
          <w:sz w:val="24"/>
        </w:rPr>
        <w:t xml:space="preserve"> </w:t>
      </w:r>
      <w:r>
        <w:rPr>
          <w:b/>
          <w:sz w:val="24"/>
        </w:rPr>
        <w:t>drawing</w:t>
      </w:r>
      <w:r>
        <w:rPr>
          <w:b/>
          <w:spacing w:val="-10"/>
          <w:sz w:val="24"/>
        </w:rPr>
        <w:t xml:space="preserve"> </w:t>
      </w:r>
      <w:r>
        <w:rPr>
          <w:b/>
          <w:sz w:val="24"/>
        </w:rPr>
        <w:t>and</w:t>
      </w:r>
      <w:r>
        <w:rPr>
          <w:b/>
          <w:spacing w:val="-9"/>
          <w:sz w:val="24"/>
        </w:rPr>
        <w:t xml:space="preserve"> </w:t>
      </w:r>
      <w:r>
        <w:rPr>
          <w:b/>
          <w:sz w:val="24"/>
        </w:rPr>
        <w:t>or</w:t>
      </w:r>
      <w:r>
        <w:rPr>
          <w:b/>
          <w:spacing w:val="-9"/>
          <w:sz w:val="24"/>
        </w:rPr>
        <w:t xml:space="preserve"> </w:t>
      </w:r>
      <w:r>
        <w:rPr>
          <w:b/>
          <w:sz w:val="24"/>
        </w:rPr>
        <w:t>photograph</w:t>
      </w:r>
      <w:r>
        <w:rPr>
          <w:b/>
          <w:spacing w:val="-9"/>
          <w:sz w:val="24"/>
        </w:rPr>
        <w:t xml:space="preserve"> </w:t>
      </w:r>
      <w:r>
        <w:rPr>
          <w:b/>
          <w:sz w:val="24"/>
        </w:rPr>
        <w:t>as</w:t>
      </w:r>
      <w:r>
        <w:rPr>
          <w:b/>
          <w:spacing w:val="-10"/>
          <w:sz w:val="24"/>
        </w:rPr>
        <w:t xml:space="preserve"> </w:t>
      </w:r>
      <w:r>
        <w:rPr>
          <w:b/>
          <w:sz w:val="24"/>
        </w:rPr>
        <w:t>needed) Block Diagram:</w:t>
      </w:r>
    </w:p>
    <w:p w14:paraId="2B8AFA42">
      <w:pPr>
        <w:pStyle w:val="5"/>
        <w:spacing w:before="9"/>
        <w:rPr>
          <w:b/>
          <w:sz w:val="6"/>
        </w:rPr>
      </w:pPr>
      <w:r>
        <w:rPr>
          <w:b/>
          <w:sz w:val="6"/>
        </w:rPr>
        <w:drawing>
          <wp:anchor distT="0" distB="0" distL="0" distR="0" simplePos="0" relativeHeight="251660288" behindDoc="1" locked="0" layoutInCell="1" allowOverlap="1">
            <wp:simplePos x="0" y="0"/>
            <wp:positionH relativeFrom="page">
              <wp:posOffset>628650</wp:posOffset>
            </wp:positionH>
            <wp:positionV relativeFrom="paragraph">
              <wp:posOffset>64770</wp:posOffset>
            </wp:positionV>
            <wp:extent cx="6294120" cy="348805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294287" cy="3487864"/>
                    </a:xfrm>
                    <a:prstGeom prst="rect">
                      <a:avLst/>
                    </a:prstGeom>
                  </pic:spPr>
                </pic:pic>
              </a:graphicData>
            </a:graphic>
          </wp:anchor>
        </w:drawing>
      </w:r>
    </w:p>
    <w:p w14:paraId="57A2D519">
      <w:pPr>
        <w:pStyle w:val="5"/>
        <w:spacing w:before="272"/>
        <w:rPr>
          <w:b/>
        </w:rPr>
      </w:pPr>
    </w:p>
    <w:p w14:paraId="35EE9EDF">
      <w:pPr>
        <w:pStyle w:val="5"/>
        <w:ind w:left="708"/>
      </w:pPr>
      <w:r>
        <w:t>The</w:t>
      </w:r>
      <w:r>
        <w:rPr>
          <w:spacing w:val="-5"/>
        </w:rPr>
        <w:t xml:space="preserve"> </w:t>
      </w:r>
      <w:r>
        <w:t>system</w:t>
      </w:r>
      <w:r>
        <w:rPr>
          <w:spacing w:val="-3"/>
        </w:rPr>
        <w:t xml:space="preserve"> </w:t>
      </w:r>
      <w:r>
        <w:t>combines</w:t>
      </w:r>
      <w:r>
        <w:rPr>
          <w:spacing w:val="-4"/>
        </w:rPr>
        <w:t xml:space="preserve"> </w:t>
      </w:r>
      <w:r>
        <w:t>hardware,</w:t>
      </w:r>
      <w:r>
        <w:rPr>
          <w:spacing w:val="-3"/>
        </w:rPr>
        <w:t xml:space="preserve"> </w:t>
      </w:r>
      <w:r>
        <w:t>sensors,</w:t>
      </w:r>
      <w:r>
        <w:rPr>
          <w:spacing w:val="-3"/>
        </w:rPr>
        <w:t xml:space="preserve"> </w:t>
      </w:r>
      <w:r>
        <w:t>actuators,</w:t>
      </w:r>
      <w:r>
        <w:rPr>
          <w:spacing w:val="-3"/>
        </w:rPr>
        <w:t xml:space="preserve"> </w:t>
      </w:r>
      <w:r>
        <w:t>energy</w:t>
      </w:r>
      <w:r>
        <w:rPr>
          <w:spacing w:val="-3"/>
        </w:rPr>
        <w:t xml:space="preserve"> </w:t>
      </w:r>
      <w:r>
        <w:t>harvesting</w:t>
      </w:r>
      <w:r>
        <w:rPr>
          <w:spacing w:val="-3"/>
        </w:rPr>
        <w:t xml:space="preserve"> </w:t>
      </w:r>
      <w:r>
        <w:t>modules,</w:t>
      </w:r>
      <w:r>
        <w:rPr>
          <w:spacing w:val="-3"/>
        </w:rPr>
        <w:t xml:space="preserve"> </w:t>
      </w:r>
      <w:r>
        <w:t>and</w:t>
      </w:r>
      <w:r>
        <w:rPr>
          <w:spacing w:val="-3"/>
        </w:rPr>
        <w:t xml:space="preserve"> </w:t>
      </w:r>
      <w:r>
        <w:t>control</w:t>
      </w:r>
      <w:r>
        <w:rPr>
          <w:spacing w:val="-3"/>
        </w:rPr>
        <w:t xml:space="preserve"> </w:t>
      </w:r>
      <w:r>
        <w:t>logic</w:t>
      </w:r>
      <w:r>
        <w:rPr>
          <w:spacing w:val="-3"/>
        </w:rPr>
        <w:t xml:space="preserve"> </w:t>
      </w:r>
      <w:r>
        <w:t>to</w:t>
      </w:r>
      <w:r>
        <w:rPr>
          <w:spacing w:val="-3"/>
        </w:rPr>
        <w:t xml:space="preserve"> </w:t>
      </w:r>
      <w:r>
        <w:t>identify pedestrian and vehicle traffic, control traffic barriers, and issue real-time alerts</w:t>
      </w:r>
    </w:p>
    <w:p w14:paraId="2F320FE0">
      <w:pPr>
        <w:pStyle w:val="5"/>
        <w:ind w:left="708"/>
      </w:pPr>
      <w:r>
        <w:t>Hardware</w:t>
      </w:r>
      <w:r>
        <w:rPr>
          <w:spacing w:val="-9"/>
        </w:rPr>
        <w:t xml:space="preserve"> </w:t>
      </w:r>
      <w:r>
        <w:rPr>
          <w:spacing w:val="-2"/>
        </w:rPr>
        <w:t>Components</w:t>
      </w:r>
    </w:p>
    <w:p w14:paraId="1BF247F4">
      <w:pPr>
        <w:pStyle w:val="7"/>
        <w:numPr>
          <w:ilvl w:val="0"/>
          <w:numId w:val="6"/>
        </w:numPr>
        <w:tabs>
          <w:tab w:val="left" w:pos="1428"/>
        </w:tabs>
        <w:spacing w:before="0" w:after="0" w:line="240" w:lineRule="auto"/>
        <w:ind w:left="1428" w:right="0" w:hanging="360"/>
        <w:jc w:val="left"/>
        <w:rPr>
          <w:sz w:val="24"/>
        </w:rPr>
      </w:pPr>
      <w:r>
        <w:rPr>
          <w:sz w:val="24"/>
        </w:rPr>
        <w:t>Microcontroller:</w:t>
      </w:r>
      <w:r>
        <w:rPr>
          <w:spacing w:val="-9"/>
          <w:sz w:val="24"/>
        </w:rPr>
        <w:t xml:space="preserve"> </w:t>
      </w:r>
      <w:r>
        <w:rPr>
          <w:sz w:val="24"/>
        </w:rPr>
        <w:t>Arduino/ESP32</w:t>
      </w:r>
      <w:r>
        <w:rPr>
          <w:spacing w:val="-5"/>
          <w:sz w:val="24"/>
        </w:rPr>
        <w:t xml:space="preserve"> </w:t>
      </w:r>
      <w:r>
        <w:rPr>
          <w:sz w:val="24"/>
        </w:rPr>
        <w:t>for</w:t>
      </w:r>
      <w:r>
        <w:rPr>
          <w:spacing w:val="-3"/>
          <w:sz w:val="24"/>
        </w:rPr>
        <w:t xml:space="preserve"> </w:t>
      </w:r>
      <w:r>
        <w:rPr>
          <w:sz w:val="24"/>
        </w:rPr>
        <w:t>processing</w:t>
      </w:r>
      <w:r>
        <w:rPr>
          <w:spacing w:val="-4"/>
          <w:sz w:val="24"/>
        </w:rPr>
        <w:t xml:space="preserve"> </w:t>
      </w:r>
      <w:r>
        <w:rPr>
          <w:sz w:val="24"/>
        </w:rPr>
        <w:t>sensor</w:t>
      </w:r>
      <w:r>
        <w:rPr>
          <w:spacing w:val="-4"/>
          <w:sz w:val="24"/>
        </w:rPr>
        <w:t xml:space="preserve"> </w:t>
      </w:r>
      <w:r>
        <w:rPr>
          <w:sz w:val="24"/>
        </w:rPr>
        <w:t>inputs</w:t>
      </w:r>
      <w:r>
        <w:rPr>
          <w:spacing w:val="-1"/>
          <w:sz w:val="24"/>
        </w:rPr>
        <w:t xml:space="preserve"> </w:t>
      </w:r>
      <w:r>
        <w:rPr>
          <w:sz w:val="24"/>
        </w:rPr>
        <w:t>and</w:t>
      </w:r>
      <w:r>
        <w:rPr>
          <w:spacing w:val="-3"/>
          <w:sz w:val="24"/>
        </w:rPr>
        <w:t xml:space="preserve"> </w:t>
      </w:r>
      <w:r>
        <w:rPr>
          <w:sz w:val="24"/>
        </w:rPr>
        <w:t>controlling</w:t>
      </w:r>
      <w:r>
        <w:rPr>
          <w:spacing w:val="-1"/>
          <w:sz w:val="24"/>
        </w:rPr>
        <w:t xml:space="preserve"> </w:t>
      </w:r>
      <w:r>
        <w:rPr>
          <w:spacing w:val="-2"/>
          <w:sz w:val="24"/>
        </w:rPr>
        <w:t>actuators.</w:t>
      </w:r>
    </w:p>
    <w:p w14:paraId="791B23A7">
      <w:pPr>
        <w:pStyle w:val="7"/>
        <w:numPr>
          <w:ilvl w:val="0"/>
          <w:numId w:val="6"/>
        </w:numPr>
        <w:tabs>
          <w:tab w:val="left" w:pos="1428"/>
        </w:tabs>
        <w:spacing w:before="0" w:after="0" w:line="240" w:lineRule="auto"/>
        <w:ind w:left="1428" w:right="0" w:hanging="360"/>
        <w:jc w:val="left"/>
        <w:rPr>
          <w:sz w:val="24"/>
        </w:rPr>
      </w:pPr>
      <w:r>
        <w:rPr>
          <w:spacing w:val="-2"/>
          <w:sz w:val="24"/>
        </w:rPr>
        <w:t>Sensors:</w:t>
      </w:r>
    </w:p>
    <w:p w14:paraId="59863755">
      <w:pPr>
        <w:pStyle w:val="7"/>
        <w:numPr>
          <w:ilvl w:val="1"/>
          <w:numId w:val="6"/>
        </w:numPr>
        <w:tabs>
          <w:tab w:val="left" w:pos="2148"/>
        </w:tabs>
        <w:spacing w:before="0" w:after="0" w:line="240" w:lineRule="auto"/>
        <w:ind w:left="2148" w:right="735" w:hanging="360"/>
        <w:jc w:val="left"/>
        <w:rPr>
          <w:sz w:val="24"/>
        </w:rPr>
      </w:pPr>
      <w:r>
        <w:rPr>
          <w:sz w:val="24"/>
        </w:rPr>
        <w:t>IR</w:t>
      </w:r>
      <w:r>
        <w:rPr>
          <w:spacing w:val="-2"/>
          <w:sz w:val="24"/>
        </w:rPr>
        <w:t xml:space="preserve"> </w:t>
      </w:r>
      <w:r>
        <w:rPr>
          <w:sz w:val="24"/>
        </w:rPr>
        <w:t>sensor</w:t>
      </w:r>
      <w:r>
        <w:rPr>
          <w:spacing w:val="-5"/>
          <w:sz w:val="24"/>
        </w:rPr>
        <w:t xml:space="preserve"> </w:t>
      </w:r>
      <w:r>
        <w:rPr>
          <w:sz w:val="24"/>
        </w:rPr>
        <w:t>→</w:t>
      </w:r>
      <w:r>
        <w:rPr>
          <w:spacing w:val="-5"/>
          <w:sz w:val="24"/>
        </w:rPr>
        <w:t xml:space="preserve"> </w:t>
      </w:r>
      <w:r>
        <w:rPr>
          <w:sz w:val="24"/>
        </w:rPr>
        <w:t>Detects</w:t>
      </w:r>
      <w:r>
        <w:rPr>
          <w:spacing w:val="-4"/>
          <w:sz w:val="24"/>
        </w:rPr>
        <w:t xml:space="preserve"> </w:t>
      </w:r>
      <w:r>
        <w:rPr>
          <w:sz w:val="24"/>
        </w:rPr>
        <w:t>the</w:t>
      </w:r>
      <w:r>
        <w:rPr>
          <w:spacing w:val="-5"/>
          <w:sz w:val="24"/>
        </w:rPr>
        <w:t xml:space="preserve"> </w:t>
      </w:r>
      <w:r>
        <w:rPr>
          <w:sz w:val="24"/>
        </w:rPr>
        <w:t>presence</w:t>
      </w:r>
      <w:r>
        <w:rPr>
          <w:spacing w:val="-8"/>
          <w:sz w:val="24"/>
        </w:rPr>
        <w:t xml:space="preserve"> </w:t>
      </w:r>
      <w:r>
        <w:rPr>
          <w:sz w:val="24"/>
        </w:rPr>
        <w:t>of</w:t>
      </w:r>
      <w:r>
        <w:rPr>
          <w:spacing w:val="-3"/>
          <w:sz w:val="24"/>
        </w:rPr>
        <w:t xml:space="preserve"> </w:t>
      </w:r>
      <w:r>
        <w:rPr>
          <w:sz w:val="24"/>
        </w:rPr>
        <w:t>a</w:t>
      </w:r>
      <w:r>
        <w:rPr>
          <w:spacing w:val="-8"/>
          <w:sz w:val="24"/>
        </w:rPr>
        <w:t xml:space="preserve"> </w:t>
      </w:r>
      <w:r>
        <w:rPr>
          <w:sz w:val="24"/>
        </w:rPr>
        <w:t>person</w:t>
      </w:r>
      <w:r>
        <w:rPr>
          <w:spacing w:val="-3"/>
          <w:sz w:val="24"/>
        </w:rPr>
        <w:t xml:space="preserve"> </w:t>
      </w:r>
      <w:r>
        <w:rPr>
          <w:sz w:val="24"/>
        </w:rPr>
        <w:t>near</w:t>
      </w:r>
      <w:r>
        <w:rPr>
          <w:spacing w:val="-3"/>
          <w:sz w:val="24"/>
        </w:rPr>
        <w:t xml:space="preserve"> </w:t>
      </w:r>
      <w:r>
        <w:rPr>
          <w:sz w:val="24"/>
        </w:rPr>
        <w:t>the</w:t>
      </w:r>
      <w:r>
        <w:rPr>
          <w:spacing w:val="-8"/>
          <w:sz w:val="24"/>
        </w:rPr>
        <w:t xml:space="preserve"> </w:t>
      </w:r>
      <w:r>
        <w:rPr>
          <w:sz w:val="24"/>
        </w:rPr>
        <w:t>crossing</w:t>
      </w:r>
      <w:r>
        <w:rPr>
          <w:spacing w:val="-4"/>
          <w:sz w:val="24"/>
        </w:rPr>
        <w:t xml:space="preserve"> </w:t>
      </w:r>
      <w:r>
        <w:rPr>
          <w:sz w:val="24"/>
        </w:rPr>
        <w:t>area.</w:t>
      </w:r>
      <w:r>
        <w:rPr>
          <w:spacing w:val="-2"/>
          <w:sz w:val="24"/>
        </w:rPr>
        <w:t xml:space="preserve"> </w:t>
      </w:r>
      <w:r>
        <w:rPr>
          <w:sz w:val="24"/>
        </w:rPr>
        <w:t>Sends</w:t>
      </w:r>
      <w:r>
        <w:rPr>
          <w:spacing w:val="-7"/>
          <w:sz w:val="24"/>
        </w:rPr>
        <w:t xml:space="preserve"> </w:t>
      </w:r>
      <w:r>
        <w:rPr>
          <w:sz w:val="24"/>
        </w:rPr>
        <w:t>signal</w:t>
      </w:r>
      <w:r>
        <w:rPr>
          <w:spacing w:val="-2"/>
          <w:sz w:val="24"/>
        </w:rPr>
        <w:t xml:space="preserve"> </w:t>
      </w:r>
      <w:r>
        <w:rPr>
          <w:sz w:val="24"/>
        </w:rPr>
        <w:t>to</w:t>
      </w:r>
      <w:r>
        <w:rPr>
          <w:spacing w:val="-10"/>
          <w:sz w:val="24"/>
        </w:rPr>
        <w:t xml:space="preserve"> </w:t>
      </w:r>
      <w:r>
        <w:rPr>
          <w:sz w:val="24"/>
        </w:rPr>
        <w:t>close the barrier and ensure pedestrian safety.</w:t>
      </w:r>
    </w:p>
    <w:p w14:paraId="546539EE">
      <w:pPr>
        <w:pStyle w:val="7"/>
        <w:numPr>
          <w:ilvl w:val="1"/>
          <w:numId w:val="6"/>
        </w:numPr>
        <w:tabs>
          <w:tab w:val="left" w:pos="2148"/>
        </w:tabs>
        <w:spacing w:before="0" w:after="0" w:line="240" w:lineRule="auto"/>
        <w:ind w:left="2148" w:right="1297" w:hanging="360"/>
        <w:jc w:val="left"/>
        <w:rPr>
          <w:sz w:val="24"/>
        </w:rPr>
      </w:pPr>
      <w:r>
        <w:rPr>
          <w:sz w:val="24"/>
        </w:rPr>
        <w:t>Ultrasonic</w:t>
      </w:r>
      <w:r>
        <w:rPr>
          <w:spacing w:val="-9"/>
          <w:sz w:val="24"/>
        </w:rPr>
        <w:t xml:space="preserve"> </w:t>
      </w:r>
      <w:r>
        <w:rPr>
          <w:sz w:val="24"/>
        </w:rPr>
        <w:t>sensor</w:t>
      </w:r>
      <w:r>
        <w:rPr>
          <w:spacing w:val="-9"/>
          <w:sz w:val="24"/>
        </w:rPr>
        <w:t xml:space="preserve"> </w:t>
      </w:r>
      <w:r>
        <w:rPr>
          <w:sz w:val="24"/>
        </w:rPr>
        <w:t>→</w:t>
      </w:r>
      <w:r>
        <w:rPr>
          <w:spacing w:val="-8"/>
          <w:sz w:val="24"/>
        </w:rPr>
        <w:t xml:space="preserve"> </w:t>
      </w:r>
      <w:r>
        <w:rPr>
          <w:sz w:val="24"/>
        </w:rPr>
        <w:t>Measures</w:t>
      </w:r>
      <w:r>
        <w:rPr>
          <w:spacing w:val="-8"/>
          <w:sz w:val="24"/>
        </w:rPr>
        <w:t xml:space="preserve"> </w:t>
      </w:r>
      <w:r>
        <w:rPr>
          <w:sz w:val="24"/>
        </w:rPr>
        <w:t>distance</w:t>
      </w:r>
      <w:r>
        <w:rPr>
          <w:spacing w:val="-9"/>
          <w:sz w:val="24"/>
        </w:rPr>
        <w:t xml:space="preserve"> </w:t>
      </w:r>
      <w:r>
        <w:rPr>
          <w:sz w:val="24"/>
        </w:rPr>
        <w:t>of</w:t>
      </w:r>
      <w:r>
        <w:rPr>
          <w:spacing w:val="-9"/>
          <w:sz w:val="24"/>
        </w:rPr>
        <w:t xml:space="preserve"> </w:t>
      </w:r>
      <w:r>
        <w:rPr>
          <w:sz w:val="24"/>
        </w:rPr>
        <w:t>approaching</w:t>
      </w:r>
      <w:r>
        <w:rPr>
          <w:spacing w:val="-5"/>
          <w:sz w:val="24"/>
        </w:rPr>
        <w:t xml:space="preserve"> </w:t>
      </w:r>
      <w:r>
        <w:rPr>
          <w:sz w:val="24"/>
        </w:rPr>
        <w:t>vehicles</w:t>
      </w:r>
      <w:r>
        <w:rPr>
          <w:spacing w:val="-8"/>
          <w:sz w:val="24"/>
        </w:rPr>
        <w:t xml:space="preserve"> </w:t>
      </w:r>
      <w:r>
        <w:rPr>
          <w:sz w:val="24"/>
        </w:rPr>
        <w:t>using</w:t>
      </w:r>
      <w:r>
        <w:rPr>
          <w:spacing w:val="-8"/>
          <w:sz w:val="24"/>
        </w:rPr>
        <w:t xml:space="preserve"> </w:t>
      </w:r>
      <w:r>
        <w:rPr>
          <w:sz w:val="24"/>
        </w:rPr>
        <w:t>sound</w:t>
      </w:r>
      <w:r>
        <w:rPr>
          <w:spacing w:val="-8"/>
          <w:sz w:val="24"/>
        </w:rPr>
        <w:t xml:space="preserve"> </w:t>
      </w:r>
      <w:r>
        <w:rPr>
          <w:sz w:val="24"/>
        </w:rPr>
        <w:t>waves. Triggers alerts or barrier control when a vehicle is too close.</w:t>
      </w:r>
    </w:p>
    <w:p w14:paraId="494B8197">
      <w:pPr>
        <w:pStyle w:val="7"/>
        <w:numPr>
          <w:ilvl w:val="1"/>
          <w:numId w:val="6"/>
        </w:numPr>
        <w:tabs>
          <w:tab w:val="left" w:pos="2148"/>
        </w:tabs>
        <w:spacing w:before="0" w:after="0" w:line="240" w:lineRule="auto"/>
        <w:ind w:left="2148" w:right="913" w:hanging="360"/>
        <w:jc w:val="left"/>
        <w:rPr>
          <w:sz w:val="24"/>
        </w:rPr>
      </w:pPr>
      <w:r>
        <w:rPr>
          <w:sz w:val="24"/>
        </w:rPr>
        <w:t>Sound</w:t>
      </w:r>
      <w:r>
        <w:rPr>
          <w:spacing w:val="-7"/>
          <w:sz w:val="24"/>
        </w:rPr>
        <w:t xml:space="preserve"> </w:t>
      </w:r>
      <w:r>
        <w:rPr>
          <w:sz w:val="24"/>
        </w:rPr>
        <w:t>sensor</w:t>
      </w:r>
      <w:r>
        <w:rPr>
          <w:spacing w:val="-7"/>
          <w:sz w:val="24"/>
        </w:rPr>
        <w:t xml:space="preserve"> </w:t>
      </w:r>
      <w:r>
        <w:rPr>
          <w:sz w:val="24"/>
        </w:rPr>
        <w:t>→</w:t>
      </w:r>
      <w:r>
        <w:rPr>
          <w:spacing w:val="-7"/>
          <w:sz w:val="24"/>
        </w:rPr>
        <w:t xml:space="preserve"> </w:t>
      </w:r>
      <w:r>
        <w:rPr>
          <w:sz w:val="24"/>
        </w:rPr>
        <w:t>Detects</w:t>
      </w:r>
      <w:r>
        <w:rPr>
          <w:spacing w:val="-5"/>
          <w:sz w:val="24"/>
        </w:rPr>
        <w:t xml:space="preserve"> </w:t>
      </w:r>
      <w:r>
        <w:rPr>
          <w:sz w:val="24"/>
        </w:rPr>
        <w:t>high-frequency</w:t>
      </w:r>
      <w:r>
        <w:rPr>
          <w:spacing w:val="-5"/>
          <w:sz w:val="24"/>
        </w:rPr>
        <w:t xml:space="preserve"> </w:t>
      </w:r>
      <w:r>
        <w:rPr>
          <w:sz w:val="24"/>
        </w:rPr>
        <w:t>sounds</w:t>
      </w:r>
      <w:r>
        <w:rPr>
          <w:spacing w:val="-7"/>
          <w:sz w:val="24"/>
        </w:rPr>
        <w:t xml:space="preserve"> </w:t>
      </w:r>
      <w:r>
        <w:rPr>
          <w:sz w:val="24"/>
        </w:rPr>
        <w:t>like</w:t>
      </w:r>
      <w:r>
        <w:rPr>
          <w:spacing w:val="-8"/>
          <w:sz w:val="24"/>
        </w:rPr>
        <w:t xml:space="preserve"> </w:t>
      </w:r>
      <w:r>
        <w:rPr>
          <w:sz w:val="24"/>
        </w:rPr>
        <w:t>ambulance</w:t>
      </w:r>
      <w:r>
        <w:rPr>
          <w:spacing w:val="-6"/>
          <w:sz w:val="24"/>
        </w:rPr>
        <w:t xml:space="preserve"> </w:t>
      </w:r>
      <w:r>
        <w:rPr>
          <w:sz w:val="24"/>
        </w:rPr>
        <w:t>sirens.</w:t>
      </w:r>
      <w:r>
        <w:rPr>
          <w:spacing w:val="-7"/>
          <w:sz w:val="24"/>
        </w:rPr>
        <w:t xml:space="preserve"> </w:t>
      </w:r>
      <w:r>
        <w:rPr>
          <w:sz w:val="24"/>
        </w:rPr>
        <w:t>Gives</w:t>
      </w:r>
      <w:r>
        <w:rPr>
          <w:spacing w:val="-7"/>
          <w:sz w:val="24"/>
        </w:rPr>
        <w:t xml:space="preserve"> </w:t>
      </w:r>
      <w:r>
        <w:rPr>
          <w:sz w:val="24"/>
        </w:rPr>
        <w:t>priority</w:t>
      </w:r>
      <w:r>
        <w:rPr>
          <w:spacing w:val="-7"/>
          <w:sz w:val="24"/>
        </w:rPr>
        <w:t xml:space="preserve"> </w:t>
      </w:r>
      <w:r>
        <w:rPr>
          <w:sz w:val="24"/>
        </w:rPr>
        <w:t>to emergency vehicles by opening the barrier immediately.</w:t>
      </w:r>
    </w:p>
    <w:p w14:paraId="1CDB1A27">
      <w:pPr>
        <w:pStyle w:val="7"/>
        <w:numPr>
          <w:ilvl w:val="1"/>
          <w:numId w:val="6"/>
        </w:numPr>
        <w:tabs>
          <w:tab w:val="left" w:pos="2148"/>
        </w:tabs>
        <w:spacing w:before="1" w:after="0" w:line="240" w:lineRule="auto"/>
        <w:ind w:left="2148" w:right="972" w:hanging="360"/>
        <w:jc w:val="left"/>
        <w:rPr>
          <w:sz w:val="24"/>
        </w:rPr>
      </w:pPr>
      <w:r>
        <w:rPr>
          <w:sz w:val="24"/>
        </w:rPr>
        <w:t>Limit</w:t>
      </w:r>
      <w:r>
        <w:rPr>
          <w:spacing w:val="-4"/>
          <w:sz w:val="24"/>
        </w:rPr>
        <w:t xml:space="preserve"> </w:t>
      </w:r>
      <w:r>
        <w:rPr>
          <w:sz w:val="24"/>
        </w:rPr>
        <w:t>switch</w:t>
      </w:r>
      <w:r>
        <w:rPr>
          <w:spacing w:val="-4"/>
          <w:sz w:val="24"/>
        </w:rPr>
        <w:t xml:space="preserve"> </w:t>
      </w:r>
      <w:r>
        <w:rPr>
          <w:sz w:val="24"/>
        </w:rPr>
        <w:t>→</w:t>
      </w:r>
      <w:r>
        <w:rPr>
          <w:spacing w:val="-5"/>
          <w:sz w:val="24"/>
        </w:rPr>
        <w:t xml:space="preserve"> </w:t>
      </w:r>
      <w:r>
        <w:rPr>
          <w:sz w:val="24"/>
        </w:rPr>
        <w:t>Detects</w:t>
      </w:r>
      <w:r>
        <w:rPr>
          <w:spacing w:val="-7"/>
          <w:sz w:val="24"/>
        </w:rPr>
        <w:t xml:space="preserve"> </w:t>
      </w:r>
      <w:r>
        <w:rPr>
          <w:sz w:val="24"/>
        </w:rPr>
        <w:t>whether</w:t>
      </w:r>
      <w:r>
        <w:rPr>
          <w:spacing w:val="-6"/>
          <w:sz w:val="24"/>
        </w:rPr>
        <w:t xml:space="preserve"> </w:t>
      </w:r>
      <w:r>
        <w:rPr>
          <w:sz w:val="24"/>
        </w:rPr>
        <w:t>the</w:t>
      </w:r>
      <w:r>
        <w:rPr>
          <w:spacing w:val="-5"/>
          <w:sz w:val="24"/>
        </w:rPr>
        <w:t xml:space="preserve"> </w:t>
      </w:r>
      <w:r>
        <w:rPr>
          <w:sz w:val="24"/>
        </w:rPr>
        <w:t>barrier</w:t>
      </w:r>
      <w:r>
        <w:rPr>
          <w:spacing w:val="-5"/>
          <w:sz w:val="24"/>
        </w:rPr>
        <w:t xml:space="preserve"> </w:t>
      </w:r>
      <w:r>
        <w:rPr>
          <w:sz w:val="24"/>
        </w:rPr>
        <w:t>is</w:t>
      </w:r>
      <w:r>
        <w:rPr>
          <w:spacing w:val="-5"/>
          <w:sz w:val="24"/>
        </w:rPr>
        <w:t xml:space="preserve"> </w:t>
      </w:r>
      <w:r>
        <w:rPr>
          <w:sz w:val="24"/>
        </w:rPr>
        <w:t>fully</w:t>
      </w:r>
      <w:r>
        <w:rPr>
          <w:spacing w:val="-10"/>
          <w:sz w:val="24"/>
        </w:rPr>
        <w:t xml:space="preserve"> </w:t>
      </w:r>
      <w:r>
        <w:rPr>
          <w:sz w:val="24"/>
        </w:rPr>
        <w:t>open</w:t>
      </w:r>
      <w:r>
        <w:rPr>
          <w:spacing w:val="-2"/>
          <w:sz w:val="24"/>
        </w:rPr>
        <w:t xml:space="preserve"> </w:t>
      </w:r>
      <w:r>
        <w:rPr>
          <w:sz w:val="24"/>
        </w:rPr>
        <w:t>or</w:t>
      </w:r>
      <w:r>
        <w:rPr>
          <w:spacing w:val="-8"/>
          <w:sz w:val="24"/>
        </w:rPr>
        <w:t xml:space="preserve"> </w:t>
      </w:r>
      <w:r>
        <w:rPr>
          <w:sz w:val="24"/>
        </w:rPr>
        <w:t>fully</w:t>
      </w:r>
      <w:r>
        <w:rPr>
          <w:spacing w:val="-5"/>
          <w:sz w:val="24"/>
        </w:rPr>
        <w:t xml:space="preserve"> </w:t>
      </w:r>
      <w:r>
        <w:rPr>
          <w:sz w:val="24"/>
        </w:rPr>
        <w:t>closed.</w:t>
      </w:r>
      <w:r>
        <w:rPr>
          <w:spacing w:val="-3"/>
          <w:sz w:val="24"/>
        </w:rPr>
        <w:t xml:space="preserve"> </w:t>
      </w:r>
      <w:r>
        <w:rPr>
          <w:sz w:val="24"/>
        </w:rPr>
        <w:t>Prevents</w:t>
      </w:r>
      <w:r>
        <w:rPr>
          <w:spacing w:val="-3"/>
          <w:sz w:val="24"/>
        </w:rPr>
        <w:t xml:space="preserve"> </w:t>
      </w:r>
      <w:r>
        <w:rPr>
          <w:sz w:val="24"/>
        </w:rPr>
        <w:t>over- rotation of the motor and ensures accurate positioning.</w:t>
      </w:r>
    </w:p>
    <w:p w14:paraId="74BC36FE">
      <w:pPr>
        <w:pStyle w:val="7"/>
        <w:numPr>
          <w:ilvl w:val="1"/>
          <w:numId w:val="6"/>
        </w:numPr>
        <w:tabs>
          <w:tab w:val="left" w:pos="2148"/>
        </w:tabs>
        <w:spacing w:before="0" w:after="0" w:line="240" w:lineRule="auto"/>
        <w:ind w:left="2148" w:right="818" w:hanging="360"/>
        <w:jc w:val="left"/>
        <w:rPr>
          <w:sz w:val="24"/>
        </w:rPr>
      </w:pPr>
      <w:r>
        <w:rPr>
          <w:sz w:val="24"/>
        </w:rPr>
        <w:t>Piezoelectric</w:t>
      </w:r>
      <w:r>
        <w:rPr>
          <w:spacing w:val="-6"/>
          <w:sz w:val="24"/>
        </w:rPr>
        <w:t xml:space="preserve"> </w:t>
      </w:r>
      <w:r>
        <w:rPr>
          <w:sz w:val="24"/>
        </w:rPr>
        <w:t>sensors</w:t>
      </w:r>
      <w:r>
        <w:rPr>
          <w:spacing w:val="-9"/>
          <w:sz w:val="24"/>
        </w:rPr>
        <w:t xml:space="preserve"> </w:t>
      </w:r>
      <w:r>
        <w:rPr>
          <w:sz w:val="24"/>
        </w:rPr>
        <w:t>→</w:t>
      </w:r>
      <w:r>
        <w:rPr>
          <w:spacing w:val="-6"/>
          <w:sz w:val="24"/>
        </w:rPr>
        <w:t xml:space="preserve"> </w:t>
      </w:r>
      <w:r>
        <w:rPr>
          <w:sz w:val="24"/>
        </w:rPr>
        <w:t>Detects</w:t>
      </w:r>
      <w:r>
        <w:rPr>
          <w:spacing w:val="-5"/>
          <w:sz w:val="24"/>
        </w:rPr>
        <w:t xml:space="preserve"> </w:t>
      </w:r>
      <w:r>
        <w:rPr>
          <w:sz w:val="24"/>
        </w:rPr>
        <w:t>whether</w:t>
      </w:r>
      <w:r>
        <w:rPr>
          <w:spacing w:val="-6"/>
          <w:sz w:val="24"/>
        </w:rPr>
        <w:t xml:space="preserve"> </w:t>
      </w:r>
      <w:r>
        <w:rPr>
          <w:sz w:val="24"/>
        </w:rPr>
        <w:t>the</w:t>
      </w:r>
      <w:r>
        <w:rPr>
          <w:spacing w:val="-9"/>
          <w:sz w:val="24"/>
        </w:rPr>
        <w:t xml:space="preserve"> </w:t>
      </w:r>
      <w:r>
        <w:rPr>
          <w:sz w:val="24"/>
        </w:rPr>
        <w:t>barrier</w:t>
      </w:r>
      <w:r>
        <w:rPr>
          <w:spacing w:val="-6"/>
          <w:sz w:val="24"/>
        </w:rPr>
        <w:t xml:space="preserve"> </w:t>
      </w:r>
      <w:r>
        <w:rPr>
          <w:sz w:val="24"/>
        </w:rPr>
        <w:t>is</w:t>
      </w:r>
      <w:r>
        <w:rPr>
          <w:spacing w:val="-9"/>
          <w:sz w:val="24"/>
        </w:rPr>
        <w:t xml:space="preserve"> </w:t>
      </w:r>
      <w:r>
        <w:rPr>
          <w:sz w:val="24"/>
        </w:rPr>
        <w:t>fully</w:t>
      </w:r>
      <w:r>
        <w:rPr>
          <w:spacing w:val="-7"/>
          <w:sz w:val="24"/>
        </w:rPr>
        <w:t xml:space="preserve"> </w:t>
      </w:r>
      <w:r>
        <w:rPr>
          <w:sz w:val="24"/>
        </w:rPr>
        <w:t>open</w:t>
      </w:r>
      <w:r>
        <w:rPr>
          <w:spacing w:val="-6"/>
          <w:sz w:val="24"/>
        </w:rPr>
        <w:t xml:space="preserve"> </w:t>
      </w:r>
      <w:r>
        <w:rPr>
          <w:sz w:val="24"/>
        </w:rPr>
        <w:t>or</w:t>
      </w:r>
      <w:r>
        <w:rPr>
          <w:spacing w:val="-7"/>
          <w:sz w:val="24"/>
        </w:rPr>
        <w:t xml:space="preserve"> </w:t>
      </w:r>
      <w:r>
        <w:rPr>
          <w:sz w:val="24"/>
        </w:rPr>
        <w:t>fully</w:t>
      </w:r>
      <w:r>
        <w:rPr>
          <w:spacing w:val="-8"/>
          <w:sz w:val="24"/>
        </w:rPr>
        <w:t xml:space="preserve"> </w:t>
      </w:r>
      <w:r>
        <w:rPr>
          <w:sz w:val="24"/>
        </w:rPr>
        <w:t>closed.Prevents over-rotation of the motor and ensures accurate positioning.</w:t>
      </w:r>
    </w:p>
    <w:p w14:paraId="0AEB80D2">
      <w:pPr>
        <w:pStyle w:val="7"/>
        <w:numPr>
          <w:ilvl w:val="0"/>
          <w:numId w:val="6"/>
        </w:numPr>
        <w:tabs>
          <w:tab w:val="left" w:pos="1428"/>
        </w:tabs>
        <w:spacing w:before="0" w:after="0" w:line="240" w:lineRule="auto"/>
        <w:ind w:left="1428" w:right="0" w:hanging="360"/>
        <w:jc w:val="left"/>
        <w:rPr>
          <w:sz w:val="24"/>
        </w:rPr>
      </w:pPr>
      <w:r>
        <w:rPr>
          <w:spacing w:val="-2"/>
          <w:sz w:val="24"/>
        </w:rPr>
        <w:t>Actuators:</w:t>
      </w:r>
    </w:p>
    <w:p w14:paraId="1D05A91C">
      <w:pPr>
        <w:pStyle w:val="7"/>
        <w:numPr>
          <w:ilvl w:val="1"/>
          <w:numId w:val="6"/>
        </w:numPr>
        <w:tabs>
          <w:tab w:val="left" w:pos="2148"/>
        </w:tabs>
        <w:spacing w:before="0" w:after="0" w:line="240" w:lineRule="auto"/>
        <w:ind w:left="2148" w:right="841" w:hanging="360"/>
        <w:jc w:val="left"/>
        <w:rPr>
          <w:sz w:val="24"/>
        </w:rPr>
      </w:pPr>
      <w:r>
        <w:rPr>
          <w:sz w:val="24"/>
        </w:rPr>
        <w:t>Servo/DC</w:t>
      </w:r>
      <w:r>
        <w:rPr>
          <w:spacing w:val="-7"/>
          <w:sz w:val="24"/>
        </w:rPr>
        <w:t xml:space="preserve"> </w:t>
      </w:r>
      <w:r>
        <w:rPr>
          <w:sz w:val="24"/>
        </w:rPr>
        <w:t>motor</w:t>
      </w:r>
      <w:r>
        <w:rPr>
          <w:spacing w:val="-9"/>
          <w:sz w:val="24"/>
        </w:rPr>
        <w:t xml:space="preserve"> </w:t>
      </w:r>
      <w:r>
        <w:rPr>
          <w:sz w:val="24"/>
        </w:rPr>
        <w:t>→</w:t>
      </w:r>
      <w:r>
        <w:rPr>
          <w:spacing w:val="-8"/>
          <w:sz w:val="24"/>
        </w:rPr>
        <w:t xml:space="preserve"> </w:t>
      </w:r>
      <w:r>
        <w:rPr>
          <w:sz w:val="24"/>
        </w:rPr>
        <w:t>Controls</w:t>
      </w:r>
      <w:r>
        <w:rPr>
          <w:spacing w:val="-7"/>
          <w:sz w:val="24"/>
        </w:rPr>
        <w:t xml:space="preserve"> </w:t>
      </w:r>
      <w:r>
        <w:rPr>
          <w:sz w:val="24"/>
        </w:rPr>
        <w:t>the</w:t>
      </w:r>
      <w:r>
        <w:rPr>
          <w:spacing w:val="-8"/>
          <w:sz w:val="24"/>
        </w:rPr>
        <w:t xml:space="preserve"> </w:t>
      </w:r>
      <w:r>
        <w:rPr>
          <w:sz w:val="24"/>
        </w:rPr>
        <w:t>physical</w:t>
      </w:r>
      <w:r>
        <w:rPr>
          <w:spacing w:val="-8"/>
          <w:sz w:val="24"/>
        </w:rPr>
        <w:t xml:space="preserve"> </w:t>
      </w:r>
      <w:r>
        <w:rPr>
          <w:sz w:val="24"/>
        </w:rPr>
        <w:t>movement</w:t>
      </w:r>
      <w:r>
        <w:rPr>
          <w:spacing w:val="-8"/>
          <w:sz w:val="24"/>
        </w:rPr>
        <w:t xml:space="preserve"> </w:t>
      </w:r>
      <w:r>
        <w:rPr>
          <w:sz w:val="24"/>
        </w:rPr>
        <w:t>of</w:t>
      </w:r>
      <w:r>
        <w:rPr>
          <w:spacing w:val="-9"/>
          <w:sz w:val="24"/>
        </w:rPr>
        <w:t xml:space="preserve"> </w:t>
      </w:r>
      <w:r>
        <w:rPr>
          <w:sz w:val="24"/>
        </w:rPr>
        <w:t>the</w:t>
      </w:r>
      <w:r>
        <w:rPr>
          <w:spacing w:val="-6"/>
          <w:sz w:val="24"/>
        </w:rPr>
        <w:t xml:space="preserve"> </w:t>
      </w:r>
      <w:r>
        <w:rPr>
          <w:sz w:val="24"/>
        </w:rPr>
        <w:t>barrier</w:t>
      </w:r>
      <w:r>
        <w:rPr>
          <w:spacing w:val="-6"/>
          <w:sz w:val="24"/>
        </w:rPr>
        <w:t xml:space="preserve"> </w:t>
      </w:r>
      <w:r>
        <w:rPr>
          <w:sz w:val="24"/>
        </w:rPr>
        <w:t>(open/close).Operates based on signals from the microcontroller.</w:t>
      </w:r>
    </w:p>
    <w:p w14:paraId="3041CE54">
      <w:pPr>
        <w:pStyle w:val="7"/>
        <w:numPr>
          <w:ilvl w:val="1"/>
          <w:numId w:val="6"/>
        </w:numPr>
        <w:tabs>
          <w:tab w:val="left" w:pos="2148"/>
        </w:tabs>
        <w:spacing w:before="0" w:after="0" w:line="240" w:lineRule="auto"/>
        <w:ind w:left="2148" w:right="568" w:hanging="360"/>
        <w:jc w:val="left"/>
        <w:rPr>
          <w:sz w:val="24"/>
        </w:rPr>
      </w:pPr>
      <w:r>
        <w:rPr>
          <w:sz w:val="24"/>
        </w:rPr>
        <w:t>Relay</w:t>
      </w:r>
      <w:r>
        <w:rPr>
          <w:spacing w:val="-5"/>
          <w:sz w:val="24"/>
        </w:rPr>
        <w:t xml:space="preserve"> </w:t>
      </w:r>
      <w:r>
        <w:rPr>
          <w:sz w:val="24"/>
        </w:rPr>
        <w:t>/</w:t>
      </w:r>
      <w:r>
        <w:rPr>
          <w:spacing w:val="-4"/>
          <w:sz w:val="24"/>
        </w:rPr>
        <w:t xml:space="preserve"> </w:t>
      </w:r>
      <w:r>
        <w:rPr>
          <w:sz w:val="24"/>
        </w:rPr>
        <w:t>Motor</w:t>
      </w:r>
      <w:r>
        <w:rPr>
          <w:spacing w:val="-7"/>
          <w:sz w:val="24"/>
        </w:rPr>
        <w:t xml:space="preserve"> </w:t>
      </w:r>
      <w:r>
        <w:rPr>
          <w:sz w:val="24"/>
        </w:rPr>
        <w:t>driver</w:t>
      </w:r>
      <w:r>
        <w:rPr>
          <w:spacing w:val="-6"/>
          <w:sz w:val="24"/>
        </w:rPr>
        <w:t xml:space="preserve"> </w:t>
      </w:r>
      <w:r>
        <w:rPr>
          <w:sz w:val="24"/>
        </w:rPr>
        <w:t>→</w:t>
      </w:r>
      <w:r>
        <w:rPr>
          <w:spacing w:val="-2"/>
          <w:sz w:val="24"/>
        </w:rPr>
        <w:t xml:space="preserve"> </w:t>
      </w:r>
      <w:r>
        <w:rPr>
          <w:sz w:val="24"/>
        </w:rPr>
        <w:t>Acts</w:t>
      </w:r>
      <w:r>
        <w:rPr>
          <w:spacing w:val="-4"/>
          <w:sz w:val="24"/>
        </w:rPr>
        <w:t xml:space="preserve"> </w:t>
      </w:r>
      <w:r>
        <w:rPr>
          <w:sz w:val="24"/>
        </w:rPr>
        <w:t>as</w:t>
      </w:r>
      <w:r>
        <w:rPr>
          <w:spacing w:val="-2"/>
          <w:sz w:val="24"/>
        </w:rPr>
        <w:t xml:space="preserve"> </w:t>
      </w:r>
      <w:r>
        <w:rPr>
          <w:sz w:val="24"/>
        </w:rPr>
        <w:t>a</w:t>
      </w:r>
      <w:r>
        <w:rPr>
          <w:spacing w:val="-8"/>
          <w:sz w:val="24"/>
        </w:rPr>
        <w:t xml:space="preserve"> </w:t>
      </w:r>
      <w:r>
        <w:rPr>
          <w:sz w:val="24"/>
        </w:rPr>
        <w:t>switch</w:t>
      </w:r>
      <w:r>
        <w:rPr>
          <w:spacing w:val="-5"/>
          <w:sz w:val="24"/>
        </w:rPr>
        <w:t xml:space="preserve"> </w:t>
      </w:r>
      <w:r>
        <w:rPr>
          <w:sz w:val="24"/>
        </w:rPr>
        <w:t>to</w:t>
      </w:r>
      <w:r>
        <w:rPr>
          <w:spacing w:val="-5"/>
          <w:sz w:val="24"/>
        </w:rPr>
        <w:t xml:space="preserve"> </w:t>
      </w:r>
      <w:r>
        <w:rPr>
          <w:sz w:val="24"/>
        </w:rPr>
        <w:t>control</w:t>
      </w:r>
      <w:r>
        <w:rPr>
          <w:spacing w:val="-4"/>
          <w:sz w:val="24"/>
        </w:rPr>
        <w:t xml:space="preserve"> </w:t>
      </w:r>
      <w:r>
        <w:rPr>
          <w:sz w:val="24"/>
        </w:rPr>
        <w:t>high-power</w:t>
      </w:r>
      <w:r>
        <w:rPr>
          <w:spacing w:val="-6"/>
          <w:sz w:val="24"/>
        </w:rPr>
        <w:t xml:space="preserve"> </w:t>
      </w:r>
      <w:r>
        <w:rPr>
          <w:sz w:val="24"/>
        </w:rPr>
        <w:t>devices</w:t>
      </w:r>
      <w:r>
        <w:rPr>
          <w:spacing w:val="-2"/>
          <w:sz w:val="24"/>
        </w:rPr>
        <w:t xml:space="preserve"> </w:t>
      </w:r>
      <w:r>
        <w:rPr>
          <w:sz w:val="24"/>
        </w:rPr>
        <w:t>like</w:t>
      </w:r>
      <w:r>
        <w:rPr>
          <w:spacing w:val="-8"/>
          <w:sz w:val="24"/>
        </w:rPr>
        <w:t xml:space="preserve"> </w:t>
      </w:r>
      <w:r>
        <w:rPr>
          <w:sz w:val="24"/>
        </w:rPr>
        <w:t>motors.Protects the microcontroller by handling higher voltage/current loads.</w:t>
      </w:r>
    </w:p>
    <w:p w14:paraId="50442E47">
      <w:pPr>
        <w:pStyle w:val="7"/>
        <w:numPr>
          <w:ilvl w:val="0"/>
          <w:numId w:val="6"/>
        </w:numPr>
        <w:tabs>
          <w:tab w:val="left" w:pos="1428"/>
        </w:tabs>
        <w:spacing w:before="0" w:after="0" w:line="240" w:lineRule="auto"/>
        <w:ind w:left="1428" w:right="0" w:hanging="360"/>
        <w:jc w:val="left"/>
        <w:rPr>
          <w:sz w:val="24"/>
        </w:rPr>
      </w:pPr>
      <w:r>
        <w:rPr>
          <w:sz w:val="24"/>
        </w:rPr>
        <w:t>Output</w:t>
      </w:r>
      <w:r>
        <w:rPr>
          <w:spacing w:val="-3"/>
          <w:sz w:val="24"/>
        </w:rPr>
        <w:t xml:space="preserve"> </w:t>
      </w:r>
      <w:r>
        <w:rPr>
          <w:spacing w:val="-2"/>
          <w:sz w:val="24"/>
        </w:rPr>
        <w:t>Devices:</w:t>
      </w:r>
    </w:p>
    <w:p w14:paraId="072F92CB">
      <w:pPr>
        <w:pStyle w:val="7"/>
        <w:numPr>
          <w:ilvl w:val="1"/>
          <w:numId w:val="6"/>
        </w:numPr>
        <w:tabs>
          <w:tab w:val="left" w:pos="2148"/>
        </w:tabs>
        <w:spacing w:before="0" w:after="0" w:line="240" w:lineRule="auto"/>
        <w:ind w:left="2148" w:right="1051" w:hanging="360"/>
        <w:jc w:val="left"/>
        <w:rPr>
          <w:sz w:val="24"/>
        </w:rPr>
      </w:pPr>
      <w:r>
        <w:rPr>
          <w:sz w:val="24"/>
        </w:rPr>
        <w:t>LCD</w:t>
      </w:r>
      <w:r>
        <w:rPr>
          <w:spacing w:val="-6"/>
          <w:sz w:val="24"/>
        </w:rPr>
        <w:t xml:space="preserve"> </w:t>
      </w:r>
      <w:r>
        <w:rPr>
          <w:sz w:val="24"/>
        </w:rPr>
        <w:t>display</w:t>
      </w:r>
      <w:r>
        <w:rPr>
          <w:spacing w:val="-7"/>
          <w:sz w:val="24"/>
        </w:rPr>
        <w:t xml:space="preserve"> </w:t>
      </w:r>
      <w:r>
        <w:rPr>
          <w:sz w:val="24"/>
        </w:rPr>
        <w:t>→</w:t>
      </w:r>
      <w:r>
        <w:rPr>
          <w:spacing w:val="-7"/>
          <w:sz w:val="24"/>
        </w:rPr>
        <w:t xml:space="preserve"> </w:t>
      </w:r>
      <w:r>
        <w:rPr>
          <w:sz w:val="24"/>
        </w:rPr>
        <w:t>Displays</w:t>
      </w:r>
      <w:r>
        <w:rPr>
          <w:spacing w:val="-6"/>
          <w:sz w:val="24"/>
        </w:rPr>
        <w:t xml:space="preserve"> </w:t>
      </w:r>
      <w:r>
        <w:rPr>
          <w:sz w:val="24"/>
        </w:rPr>
        <w:t>system</w:t>
      </w:r>
      <w:r>
        <w:rPr>
          <w:spacing w:val="-5"/>
          <w:sz w:val="24"/>
        </w:rPr>
        <w:t xml:space="preserve"> </w:t>
      </w:r>
      <w:r>
        <w:rPr>
          <w:sz w:val="24"/>
        </w:rPr>
        <w:t>messages</w:t>
      </w:r>
      <w:r>
        <w:rPr>
          <w:spacing w:val="-7"/>
          <w:sz w:val="24"/>
        </w:rPr>
        <w:t xml:space="preserve"> </w:t>
      </w:r>
      <w:r>
        <w:rPr>
          <w:sz w:val="24"/>
        </w:rPr>
        <w:t>.Provides</w:t>
      </w:r>
      <w:r>
        <w:rPr>
          <w:spacing w:val="-7"/>
          <w:sz w:val="24"/>
        </w:rPr>
        <w:t xml:space="preserve"> </w:t>
      </w:r>
      <w:r>
        <w:rPr>
          <w:sz w:val="24"/>
        </w:rPr>
        <w:t>real-time</w:t>
      </w:r>
      <w:r>
        <w:rPr>
          <w:spacing w:val="-8"/>
          <w:sz w:val="24"/>
        </w:rPr>
        <w:t xml:space="preserve"> </w:t>
      </w:r>
      <w:r>
        <w:rPr>
          <w:sz w:val="24"/>
        </w:rPr>
        <w:t>feedback</w:t>
      </w:r>
      <w:r>
        <w:rPr>
          <w:spacing w:val="-3"/>
          <w:sz w:val="24"/>
        </w:rPr>
        <w:t xml:space="preserve"> </w:t>
      </w:r>
      <w:r>
        <w:rPr>
          <w:sz w:val="24"/>
        </w:rPr>
        <w:t>to</w:t>
      </w:r>
      <w:r>
        <w:rPr>
          <w:spacing w:val="-6"/>
          <w:sz w:val="24"/>
        </w:rPr>
        <w:t xml:space="preserve"> </w:t>
      </w:r>
      <w:r>
        <w:rPr>
          <w:sz w:val="24"/>
        </w:rPr>
        <w:t>users</w:t>
      </w:r>
      <w:r>
        <w:rPr>
          <w:spacing w:val="-7"/>
          <w:sz w:val="24"/>
        </w:rPr>
        <w:t xml:space="preserve"> </w:t>
      </w:r>
      <w:r>
        <w:rPr>
          <w:sz w:val="24"/>
        </w:rPr>
        <w:t>at</w:t>
      </w:r>
      <w:r>
        <w:rPr>
          <w:spacing w:val="-5"/>
          <w:sz w:val="24"/>
        </w:rPr>
        <w:t xml:space="preserve"> </w:t>
      </w:r>
      <w:r>
        <w:rPr>
          <w:sz w:val="24"/>
        </w:rPr>
        <w:t xml:space="preserve">the </w:t>
      </w:r>
      <w:r>
        <w:rPr>
          <w:spacing w:val="-2"/>
          <w:sz w:val="24"/>
        </w:rPr>
        <w:t>crossing.</w:t>
      </w:r>
    </w:p>
    <w:p w14:paraId="52F64634">
      <w:pPr>
        <w:pStyle w:val="7"/>
        <w:numPr>
          <w:ilvl w:val="1"/>
          <w:numId w:val="6"/>
        </w:numPr>
        <w:tabs>
          <w:tab w:val="left" w:pos="2148"/>
        </w:tabs>
        <w:spacing w:before="0" w:after="0" w:line="240" w:lineRule="auto"/>
        <w:ind w:left="2148" w:right="2610" w:hanging="360"/>
        <w:jc w:val="left"/>
        <w:rPr>
          <w:sz w:val="24"/>
        </w:rPr>
      </w:pPr>
      <w:r>
        <w:rPr>
          <w:sz w:val="24"/>
        </w:rPr>
        <w:t>Buzzer</w:t>
      </w:r>
      <w:r>
        <w:rPr>
          <w:spacing w:val="-9"/>
          <w:sz w:val="24"/>
        </w:rPr>
        <w:t xml:space="preserve"> </w:t>
      </w:r>
      <w:r>
        <w:rPr>
          <w:sz w:val="24"/>
        </w:rPr>
        <w:t>→</w:t>
      </w:r>
      <w:r>
        <w:rPr>
          <w:spacing w:val="-8"/>
          <w:sz w:val="24"/>
        </w:rPr>
        <w:t xml:space="preserve"> </w:t>
      </w:r>
      <w:r>
        <w:rPr>
          <w:sz w:val="24"/>
        </w:rPr>
        <w:t>Produces</w:t>
      </w:r>
      <w:r>
        <w:rPr>
          <w:spacing w:val="-6"/>
          <w:sz w:val="24"/>
        </w:rPr>
        <w:t xml:space="preserve"> </w:t>
      </w:r>
      <w:r>
        <w:rPr>
          <w:sz w:val="24"/>
        </w:rPr>
        <w:t>sound</w:t>
      </w:r>
      <w:r>
        <w:rPr>
          <w:spacing w:val="-8"/>
          <w:sz w:val="24"/>
        </w:rPr>
        <w:t xml:space="preserve"> </w:t>
      </w:r>
      <w:r>
        <w:rPr>
          <w:sz w:val="24"/>
        </w:rPr>
        <w:t>alerts</w:t>
      </w:r>
      <w:r>
        <w:rPr>
          <w:spacing w:val="-7"/>
          <w:sz w:val="24"/>
        </w:rPr>
        <w:t xml:space="preserve"> </w:t>
      </w:r>
      <w:r>
        <w:rPr>
          <w:sz w:val="24"/>
        </w:rPr>
        <w:t>for</w:t>
      </w:r>
      <w:r>
        <w:rPr>
          <w:spacing w:val="-7"/>
          <w:sz w:val="24"/>
        </w:rPr>
        <w:t xml:space="preserve"> </w:t>
      </w:r>
      <w:r>
        <w:rPr>
          <w:sz w:val="24"/>
        </w:rPr>
        <w:t>warnings</w:t>
      </w:r>
      <w:r>
        <w:rPr>
          <w:spacing w:val="-6"/>
          <w:sz w:val="24"/>
        </w:rPr>
        <w:t xml:space="preserve"> </w:t>
      </w:r>
      <w:r>
        <w:rPr>
          <w:sz w:val="24"/>
        </w:rPr>
        <w:t>(e.g.,</w:t>
      </w:r>
      <w:r>
        <w:rPr>
          <w:spacing w:val="-8"/>
          <w:sz w:val="24"/>
        </w:rPr>
        <w:t xml:space="preserve"> </w:t>
      </w:r>
      <w:r>
        <w:rPr>
          <w:sz w:val="24"/>
        </w:rPr>
        <w:t>vehicle</w:t>
      </w:r>
      <w:r>
        <w:rPr>
          <w:spacing w:val="-9"/>
          <w:sz w:val="24"/>
        </w:rPr>
        <w:t xml:space="preserve"> </w:t>
      </w:r>
      <w:r>
        <w:rPr>
          <w:sz w:val="24"/>
        </w:rPr>
        <w:t>too</w:t>
      </w:r>
      <w:r>
        <w:rPr>
          <w:spacing w:val="-8"/>
          <w:sz w:val="24"/>
        </w:rPr>
        <w:t xml:space="preserve"> </w:t>
      </w:r>
      <w:r>
        <w:rPr>
          <w:sz w:val="24"/>
        </w:rPr>
        <w:t>close). Enhances safety by giving audible notifications.</w:t>
      </w:r>
    </w:p>
    <w:p w14:paraId="0613926A">
      <w:pPr>
        <w:pStyle w:val="7"/>
        <w:spacing w:after="0" w:line="240" w:lineRule="auto"/>
        <w:jc w:val="left"/>
        <w:rPr>
          <w:sz w:val="24"/>
        </w:rPr>
        <w:sectPr>
          <w:pgSz w:w="11920" w:h="16850"/>
          <w:pgMar w:top="960" w:right="141" w:bottom="280" w:left="283" w:header="722" w:footer="0" w:gutter="0"/>
          <w:cols w:space="720" w:num="1"/>
        </w:sectPr>
      </w:pPr>
    </w:p>
    <w:p w14:paraId="0A5440D6">
      <w:pPr>
        <w:pStyle w:val="7"/>
        <w:numPr>
          <w:ilvl w:val="0"/>
          <w:numId w:val="6"/>
        </w:numPr>
        <w:tabs>
          <w:tab w:val="left" w:pos="1428"/>
        </w:tabs>
        <w:spacing w:before="261" w:after="0" w:line="240" w:lineRule="auto"/>
        <w:ind w:left="1428" w:right="0" w:hanging="360"/>
        <w:jc w:val="left"/>
        <w:rPr>
          <w:sz w:val="24"/>
        </w:rPr>
      </w:pPr>
      <w:r>
        <w:rPr>
          <w:sz w:val="24"/>
        </w:rPr>
        <w:t>Energy</w:t>
      </w:r>
      <w:r>
        <w:rPr>
          <w:spacing w:val="-2"/>
          <w:sz w:val="24"/>
        </w:rPr>
        <w:t xml:space="preserve"> </w:t>
      </w:r>
      <w:r>
        <w:rPr>
          <w:sz w:val="24"/>
        </w:rPr>
        <w:t>Harvesting</w:t>
      </w:r>
      <w:r>
        <w:rPr>
          <w:spacing w:val="-3"/>
          <w:sz w:val="24"/>
        </w:rPr>
        <w:t xml:space="preserve"> </w:t>
      </w:r>
      <w:r>
        <w:rPr>
          <w:sz w:val="24"/>
        </w:rPr>
        <w:t>&amp;</w:t>
      </w:r>
      <w:r>
        <w:rPr>
          <w:spacing w:val="-3"/>
          <w:sz w:val="24"/>
        </w:rPr>
        <w:t xml:space="preserve"> </w:t>
      </w:r>
      <w:r>
        <w:rPr>
          <w:spacing w:val="-2"/>
          <w:sz w:val="24"/>
        </w:rPr>
        <w:t>Storage:</w:t>
      </w:r>
    </w:p>
    <w:p w14:paraId="7AB3A968">
      <w:pPr>
        <w:pStyle w:val="7"/>
        <w:numPr>
          <w:ilvl w:val="1"/>
          <w:numId w:val="6"/>
        </w:numPr>
        <w:tabs>
          <w:tab w:val="left" w:pos="2148"/>
        </w:tabs>
        <w:spacing w:before="0" w:after="0" w:line="240" w:lineRule="auto"/>
        <w:ind w:left="2148" w:right="577" w:hanging="360"/>
        <w:jc w:val="left"/>
        <w:rPr>
          <w:sz w:val="24"/>
        </w:rPr>
      </w:pPr>
      <w:r>
        <w:rPr>
          <w:sz w:val="24"/>
        </w:rPr>
        <w:t>Piezoelectric</w:t>
      </w:r>
      <w:r>
        <w:rPr>
          <w:spacing w:val="-7"/>
          <w:sz w:val="24"/>
        </w:rPr>
        <w:t xml:space="preserve"> </w:t>
      </w:r>
      <w:r>
        <w:rPr>
          <w:sz w:val="24"/>
        </w:rPr>
        <w:t>plates</w:t>
      </w:r>
      <w:r>
        <w:rPr>
          <w:spacing w:val="-9"/>
          <w:sz w:val="24"/>
        </w:rPr>
        <w:t xml:space="preserve"> </w:t>
      </w:r>
      <w:r>
        <w:rPr>
          <w:sz w:val="24"/>
        </w:rPr>
        <w:t>→</w:t>
      </w:r>
      <w:r>
        <w:rPr>
          <w:spacing w:val="-9"/>
          <w:sz w:val="24"/>
        </w:rPr>
        <w:t xml:space="preserve"> </w:t>
      </w:r>
      <w:r>
        <w:rPr>
          <w:sz w:val="24"/>
        </w:rPr>
        <w:t>Generate</w:t>
      </w:r>
      <w:r>
        <w:rPr>
          <w:spacing w:val="-10"/>
          <w:sz w:val="24"/>
        </w:rPr>
        <w:t xml:space="preserve"> </w:t>
      </w:r>
      <w:r>
        <w:rPr>
          <w:sz w:val="24"/>
        </w:rPr>
        <w:t>electrical</w:t>
      </w:r>
      <w:r>
        <w:rPr>
          <w:spacing w:val="-8"/>
          <w:sz w:val="24"/>
        </w:rPr>
        <w:t xml:space="preserve"> </w:t>
      </w:r>
      <w:r>
        <w:rPr>
          <w:sz w:val="24"/>
        </w:rPr>
        <w:t>energy</w:t>
      </w:r>
      <w:r>
        <w:rPr>
          <w:spacing w:val="-8"/>
          <w:sz w:val="24"/>
        </w:rPr>
        <w:t xml:space="preserve"> </w:t>
      </w:r>
      <w:r>
        <w:rPr>
          <w:sz w:val="24"/>
        </w:rPr>
        <w:t>from</w:t>
      </w:r>
      <w:r>
        <w:rPr>
          <w:spacing w:val="-9"/>
          <w:sz w:val="24"/>
        </w:rPr>
        <w:t xml:space="preserve"> </w:t>
      </w:r>
      <w:r>
        <w:rPr>
          <w:sz w:val="24"/>
        </w:rPr>
        <w:t>pressure(mechanical</w:t>
      </w:r>
      <w:r>
        <w:rPr>
          <w:spacing w:val="-8"/>
          <w:sz w:val="24"/>
        </w:rPr>
        <w:t xml:space="preserve"> </w:t>
      </w:r>
      <w:r>
        <w:rPr>
          <w:sz w:val="24"/>
        </w:rPr>
        <w:t>energy)</w:t>
      </w:r>
      <w:r>
        <w:rPr>
          <w:spacing w:val="-8"/>
          <w:sz w:val="24"/>
        </w:rPr>
        <w:t xml:space="preserve"> </w:t>
      </w:r>
      <w:r>
        <w:rPr>
          <w:sz w:val="24"/>
        </w:rPr>
        <w:t>caused by vehicles. Acts as a renewable energy source for the system.</w:t>
      </w:r>
    </w:p>
    <w:p w14:paraId="394E5182">
      <w:pPr>
        <w:pStyle w:val="7"/>
        <w:numPr>
          <w:ilvl w:val="1"/>
          <w:numId w:val="6"/>
        </w:numPr>
        <w:tabs>
          <w:tab w:val="left" w:pos="2148"/>
        </w:tabs>
        <w:spacing w:before="0" w:after="0" w:line="240" w:lineRule="auto"/>
        <w:ind w:left="2148" w:right="1051" w:hanging="360"/>
        <w:jc w:val="left"/>
        <w:rPr>
          <w:sz w:val="24"/>
        </w:rPr>
      </w:pPr>
      <w:r>
        <w:rPr>
          <w:sz w:val="24"/>
        </w:rPr>
        <w:t>Bridge</w:t>
      </w:r>
      <w:r>
        <w:rPr>
          <w:spacing w:val="-6"/>
          <w:sz w:val="24"/>
        </w:rPr>
        <w:t xml:space="preserve"> </w:t>
      </w:r>
      <w:r>
        <w:rPr>
          <w:sz w:val="24"/>
        </w:rPr>
        <w:t>rectifier</w:t>
      </w:r>
      <w:r>
        <w:rPr>
          <w:spacing w:val="-5"/>
          <w:sz w:val="24"/>
        </w:rPr>
        <w:t xml:space="preserve"> </w:t>
      </w:r>
      <w:r>
        <w:rPr>
          <w:sz w:val="24"/>
        </w:rPr>
        <w:t>&amp;</w:t>
      </w:r>
      <w:r>
        <w:rPr>
          <w:spacing w:val="-5"/>
          <w:sz w:val="24"/>
        </w:rPr>
        <w:t xml:space="preserve"> </w:t>
      </w:r>
      <w:r>
        <w:rPr>
          <w:sz w:val="24"/>
        </w:rPr>
        <w:t>capacitor</w:t>
      </w:r>
      <w:r>
        <w:rPr>
          <w:spacing w:val="-8"/>
          <w:sz w:val="24"/>
        </w:rPr>
        <w:t xml:space="preserve"> </w:t>
      </w:r>
      <w:r>
        <w:rPr>
          <w:sz w:val="24"/>
        </w:rPr>
        <w:t>→</w:t>
      </w:r>
      <w:r>
        <w:rPr>
          <w:spacing w:val="-5"/>
          <w:sz w:val="24"/>
        </w:rPr>
        <w:t xml:space="preserve"> </w:t>
      </w:r>
      <w:r>
        <w:rPr>
          <w:sz w:val="24"/>
        </w:rPr>
        <w:t>Converts</w:t>
      </w:r>
      <w:r>
        <w:rPr>
          <w:spacing w:val="-5"/>
          <w:sz w:val="24"/>
        </w:rPr>
        <w:t xml:space="preserve"> </w:t>
      </w:r>
      <w:r>
        <w:rPr>
          <w:sz w:val="24"/>
        </w:rPr>
        <w:t>AC</w:t>
      </w:r>
      <w:r>
        <w:rPr>
          <w:spacing w:val="-5"/>
          <w:sz w:val="24"/>
        </w:rPr>
        <w:t xml:space="preserve"> </w:t>
      </w:r>
      <w:r>
        <w:rPr>
          <w:sz w:val="24"/>
        </w:rPr>
        <w:t>output</w:t>
      </w:r>
      <w:r>
        <w:rPr>
          <w:spacing w:val="-6"/>
          <w:sz w:val="24"/>
        </w:rPr>
        <w:t xml:space="preserve"> </w:t>
      </w:r>
      <w:r>
        <w:rPr>
          <w:sz w:val="24"/>
        </w:rPr>
        <w:t>from</w:t>
      </w:r>
      <w:r>
        <w:rPr>
          <w:spacing w:val="-2"/>
          <w:sz w:val="24"/>
        </w:rPr>
        <w:t xml:space="preserve"> </w:t>
      </w:r>
      <w:r>
        <w:rPr>
          <w:sz w:val="24"/>
        </w:rPr>
        <w:t>piezo</w:t>
      </w:r>
      <w:r>
        <w:rPr>
          <w:spacing w:val="-10"/>
          <w:sz w:val="24"/>
        </w:rPr>
        <w:t xml:space="preserve"> </w:t>
      </w:r>
      <w:r>
        <w:rPr>
          <w:sz w:val="24"/>
        </w:rPr>
        <w:t>sensors</w:t>
      </w:r>
      <w:r>
        <w:rPr>
          <w:spacing w:val="-4"/>
          <w:sz w:val="24"/>
        </w:rPr>
        <w:t xml:space="preserve"> </w:t>
      </w:r>
      <w:r>
        <w:rPr>
          <w:sz w:val="24"/>
        </w:rPr>
        <w:t>into</w:t>
      </w:r>
      <w:r>
        <w:rPr>
          <w:spacing w:val="-7"/>
          <w:sz w:val="24"/>
        </w:rPr>
        <w:t xml:space="preserve"> </w:t>
      </w:r>
      <w:r>
        <w:rPr>
          <w:sz w:val="24"/>
        </w:rPr>
        <w:t>usable</w:t>
      </w:r>
      <w:r>
        <w:rPr>
          <w:spacing w:val="-5"/>
          <w:sz w:val="24"/>
        </w:rPr>
        <w:t xml:space="preserve"> </w:t>
      </w:r>
      <w:r>
        <w:rPr>
          <w:sz w:val="24"/>
        </w:rPr>
        <w:t>DC voltage. Capacitor smooths fluctuations and stabilizes the output.</w:t>
      </w:r>
    </w:p>
    <w:p w14:paraId="5ECD34D5">
      <w:pPr>
        <w:pStyle w:val="7"/>
        <w:numPr>
          <w:ilvl w:val="1"/>
          <w:numId w:val="6"/>
        </w:numPr>
        <w:tabs>
          <w:tab w:val="left" w:pos="2148"/>
        </w:tabs>
        <w:spacing w:before="0" w:after="0" w:line="240" w:lineRule="auto"/>
        <w:ind w:left="2148" w:right="857" w:hanging="360"/>
        <w:jc w:val="left"/>
        <w:rPr>
          <w:sz w:val="24"/>
        </w:rPr>
      </w:pPr>
      <w:r>
        <w:rPr>
          <w:sz w:val="24"/>
        </w:rPr>
        <w:t>Supercapacitor</w:t>
      </w:r>
      <w:r>
        <w:rPr>
          <w:spacing w:val="-4"/>
          <w:sz w:val="24"/>
        </w:rPr>
        <w:t xml:space="preserve"> </w:t>
      </w:r>
      <w:r>
        <w:rPr>
          <w:sz w:val="24"/>
        </w:rPr>
        <w:t>/</w:t>
      </w:r>
      <w:r>
        <w:rPr>
          <w:spacing w:val="-9"/>
          <w:sz w:val="24"/>
        </w:rPr>
        <w:t xml:space="preserve"> </w:t>
      </w:r>
      <w:r>
        <w:rPr>
          <w:sz w:val="24"/>
        </w:rPr>
        <w:t>Li-ion</w:t>
      </w:r>
      <w:r>
        <w:rPr>
          <w:spacing w:val="-7"/>
          <w:sz w:val="24"/>
        </w:rPr>
        <w:t xml:space="preserve"> </w:t>
      </w:r>
      <w:r>
        <w:rPr>
          <w:sz w:val="24"/>
        </w:rPr>
        <w:t>battery</w:t>
      </w:r>
      <w:r>
        <w:rPr>
          <w:spacing w:val="-5"/>
          <w:sz w:val="24"/>
        </w:rPr>
        <w:t xml:space="preserve"> </w:t>
      </w:r>
      <w:r>
        <w:rPr>
          <w:sz w:val="24"/>
        </w:rPr>
        <w:t>→</w:t>
      </w:r>
      <w:r>
        <w:rPr>
          <w:spacing w:val="-7"/>
          <w:sz w:val="24"/>
        </w:rPr>
        <w:t xml:space="preserve"> </w:t>
      </w:r>
      <w:r>
        <w:rPr>
          <w:sz w:val="24"/>
        </w:rPr>
        <w:t>Stores</w:t>
      </w:r>
      <w:r>
        <w:rPr>
          <w:spacing w:val="-5"/>
          <w:sz w:val="24"/>
        </w:rPr>
        <w:t xml:space="preserve"> </w:t>
      </w:r>
      <w:r>
        <w:rPr>
          <w:sz w:val="24"/>
        </w:rPr>
        <w:t>harvested</w:t>
      </w:r>
      <w:r>
        <w:rPr>
          <w:spacing w:val="-7"/>
          <w:sz w:val="24"/>
        </w:rPr>
        <w:t xml:space="preserve"> </w:t>
      </w:r>
      <w:r>
        <w:rPr>
          <w:sz w:val="24"/>
        </w:rPr>
        <w:t>energy</w:t>
      </w:r>
      <w:r>
        <w:rPr>
          <w:spacing w:val="-5"/>
          <w:sz w:val="24"/>
        </w:rPr>
        <w:t xml:space="preserve"> </w:t>
      </w:r>
      <w:r>
        <w:rPr>
          <w:sz w:val="24"/>
        </w:rPr>
        <w:t>for</w:t>
      </w:r>
      <w:r>
        <w:rPr>
          <w:spacing w:val="-6"/>
          <w:sz w:val="24"/>
        </w:rPr>
        <w:t xml:space="preserve"> </w:t>
      </w:r>
      <w:r>
        <w:rPr>
          <w:sz w:val="24"/>
        </w:rPr>
        <w:t>later</w:t>
      </w:r>
      <w:r>
        <w:rPr>
          <w:spacing w:val="-8"/>
          <w:sz w:val="24"/>
        </w:rPr>
        <w:t xml:space="preserve"> </w:t>
      </w:r>
      <w:r>
        <w:rPr>
          <w:sz w:val="24"/>
        </w:rPr>
        <w:t>use.</w:t>
      </w:r>
      <w:r>
        <w:rPr>
          <w:spacing w:val="-5"/>
          <w:sz w:val="24"/>
        </w:rPr>
        <w:t xml:space="preserve"> </w:t>
      </w:r>
      <w:r>
        <w:rPr>
          <w:sz w:val="24"/>
        </w:rPr>
        <w:t>Provides</w:t>
      </w:r>
      <w:r>
        <w:rPr>
          <w:spacing w:val="-6"/>
          <w:sz w:val="24"/>
        </w:rPr>
        <w:t xml:space="preserve"> </w:t>
      </w:r>
      <w:r>
        <w:rPr>
          <w:sz w:val="24"/>
        </w:rPr>
        <w:t>backup power when main supply is unavailable.</w:t>
      </w:r>
    </w:p>
    <w:p w14:paraId="44F46FE3">
      <w:pPr>
        <w:pStyle w:val="5"/>
      </w:pPr>
    </w:p>
    <w:p w14:paraId="7CADAABF">
      <w:pPr>
        <w:pStyle w:val="5"/>
        <w:ind w:left="708"/>
      </w:pPr>
      <w:r>
        <w:t>Software</w:t>
      </w:r>
      <w:r>
        <w:rPr>
          <w:spacing w:val="-9"/>
        </w:rPr>
        <w:t xml:space="preserve"> </w:t>
      </w:r>
      <w:r>
        <w:rPr>
          <w:spacing w:val="-4"/>
        </w:rPr>
        <w:t>Logic</w:t>
      </w:r>
    </w:p>
    <w:p w14:paraId="126EE314">
      <w:pPr>
        <w:pStyle w:val="7"/>
        <w:numPr>
          <w:ilvl w:val="0"/>
          <w:numId w:val="6"/>
        </w:numPr>
        <w:tabs>
          <w:tab w:val="left" w:pos="1428"/>
        </w:tabs>
        <w:spacing w:before="0" w:after="0" w:line="240" w:lineRule="auto"/>
        <w:ind w:left="1428" w:right="0" w:hanging="360"/>
        <w:jc w:val="left"/>
        <w:rPr>
          <w:sz w:val="24"/>
        </w:rPr>
      </w:pPr>
      <w:r>
        <w:rPr>
          <w:sz w:val="24"/>
        </w:rPr>
        <w:t>Sensors</w:t>
      </w:r>
      <w:r>
        <w:rPr>
          <w:spacing w:val="-7"/>
          <w:sz w:val="24"/>
        </w:rPr>
        <w:t xml:space="preserve"> </w:t>
      </w:r>
      <w:r>
        <w:rPr>
          <w:sz w:val="24"/>
        </w:rPr>
        <w:t>are</w:t>
      </w:r>
      <w:r>
        <w:rPr>
          <w:spacing w:val="-3"/>
          <w:sz w:val="24"/>
        </w:rPr>
        <w:t xml:space="preserve"> </w:t>
      </w:r>
      <w:r>
        <w:rPr>
          <w:sz w:val="24"/>
        </w:rPr>
        <w:t>read</w:t>
      </w:r>
      <w:r>
        <w:rPr>
          <w:spacing w:val="-3"/>
          <w:sz w:val="24"/>
        </w:rPr>
        <w:t xml:space="preserve"> </w:t>
      </w:r>
      <w:r>
        <w:rPr>
          <w:sz w:val="24"/>
        </w:rPr>
        <w:t>by</w:t>
      </w:r>
      <w:r>
        <w:rPr>
          <w:spacing w:val="-2"/>
          <w:sz w:val="24"/>
        </w:rPr>
        <w:t xml:space="preserve"> </w:t>
      </w:r>
      <w:r>
        <w:rPr>
          <w:sz w:val="24"/>
        </w:rPr>
        <w:t>the</w:t>
      </w:r>
      <w:r>
        <w:rPr>
          <w:spacing w:val="-2"/>
          <w:sz w:val="24"/>
        </w:rPr>
        <w:t xml:space="preserve"> </w:t>
      </w:r>
      <w:r>
        <w:rPr>
          <w:sz w:val="24"/>
        </w:rPr>
        <w:t>microcontroller</w:t>
      </w:r>
      <w:r>
        <w:rPr>
          <w:spacing w:val="-2"/>
          <w:sz w:val="24"/>
        </w:rPr>
        <w:t xml:space="preserve"> </w:t>
      </w:r>
      <w:r>
        <w:rPr>
          <w:sz w:val="24"/>
        </w:rPr>
        <w:t>and</w:t>
      </w:r>
      <w:r>
        <w:rPr>
          <w:spacing w:val="-2"/>
          <w:sz w:val="24"/>
        </w:rPr>
        <w:t xml:space="preserve"> </w:t>
      </w:r>
      <w:r>
        <w:rPr>
          <w:sz w:val="24"/>
        </w:rPr>
        <w:t>barrier</w:t>
      </w:r>
      <w:r>
        <w:rPr>
          <w:spacing w:val="-4"/>
          <w:sz w:val="24"/>
        </w:rPr>
        <w:t xml:space="preserve"> </w:t>
      </w:r>
      <w:r>
        <w:rPr>
          <w:sz w:val="24"/>
        </w:rPr>
        <w:t>control</w:t>
      </w:r>
      <w:r>
        <w:rPr>
          <w:spacing w:val="-1"/>
          <w:sz w:val="24"/>
        </w:rPr>
        <w:t xml:space="preserve"> </w:t>
      </w:r>
      <w:r>
        <w:rPr>
          <w:sz w:val="24"/>
        </w:rPr>
        <w:t>logic</w:t>
      </w:r>
      <w:r>
        <w:rPr>
          <w:spacing w:val="-2"/>
          <w:sz w:val="24"/>
        </w:rPr>
        <w:t xml:space="preserve"> </w:t>
      </w:r>
      <w:r>
        <w:rPr>
          <w:sz w:val="24"/>
        </w:rPr>
        <w:t>for</w:t>
      </w:r>
      <w:r>
        <w:rPr>
          <w:spacing w:val="-4"/>
          <w:sz w:val="24"/>
        </w:rPr>
        <w:t xml:space="preserve"> </w:t>
      </w:r>
      <w:r>
        <w:rPr>
          <w:sz w:val="24"/>
        </w:rPr>
        <w:t>safety</w:t>
      </w:r>
      <w:r>
        <w:rPr>
          <w:spacing w:val="1"/>
          <w:sz w:val="24"/>
        </w:rPr>
        <w:t xml:space="preserve"> </w:t>
      </w:r>
      <w:r>
        <w:rPr>
          <w:sz w:val="24"/>
        </w:rPr>
        <w:t xml:space="preserve">is </w:t>
      </w:r>
      <w:r>
        <w:rPr>
          <w:spacing w:val="-2"/>
          <w:sz w:val="24"/>
        </w:rPr>
        <w:t>administered.</w:t>
      </w:r>
    </w:p>
    <w:p w14:paraId="5934D954">
      <w:pPr>
        <w:pStyle w:val="7"/>
        <w:numPr>
          <w:ilvl w:val="0"/>
          <w:numId w:val="6"/>
        </w:numPr>
        <w:tabs>
          <w:tab w:val="left" w:pos="1428"/>
        </w:tabs>
        <w:spacing w:before="0" w:after="0" w:line="240" w:lineRule="auto"/>
        <w:ind w:left="1428" w:right="641" w:hanging="360"/>
        <w:jc w:val="left"/>
        <w:rPr>
          <w:sz w:val="24"/>
        </w:rPr>
      </w:pPr>
      <w:r>
        <w:rPr>
          <w:sz w:val="24"/>
        </w:rPr>
        <w:t>Internal</w:t>
      </w:r>
      <w:r>
        <w:rPr>
          <w:spacing w:val="-7"/>
          <w:sz w:val="24"/>
        </w:rPr>
        <w:t xml:space="preserve"> </w:t>
      </w:r>
      <w:r>
        <w:rPr>
          <w:sz w:val="24"/>
        </w:rPr>
        <w:t>timers</w:t>
      </w:r>
      <w:r>
        <w:rPr>
          <w:spacing w:val="-4"/>
          <w:sz w:val="24"/>
        </w:rPr>
        <w:t xml:space="preserve"> </w:t>
      </w:r>
      <w:r>
        <w:rPr>
          <w:sz w:val="24"/>
        </w:rPr>
        <w:t>and</w:t>
      </w:r>
      <w:r>
        <w:rPr>
          <w:spacing w:val="-7"/>
          <w:sz w:val="24"/>
        </w:rPr>
        <w:t xml:space="preserve"> </w:t>
      </w:r>
      <w:r>
        <w:rPr>
          <w:sz w:val="24"/>
        </w:rPr>
        <w:t>software</w:t>
      </w:r>
      <w:r>
        <w:rPr>
          <w:spacing w:val="-6"/>
          <w:sz w:val="24"/>
        </w:rPr>
        <w:t xml:space="preserve"> </w:t>
      </w:r>
      <w:r>
        <w:rPr>
          <w:sz w:val="24"/>
        </w:rPr>
        <w:t>counters</w:t>
      </w:r>
      <w:r>
        <w:rPr>
          <w:spacing w:val="-5"/>
          <w:sz w:val="24"/>
        </w:rPr>
        <w:t xml:space="preserve"> </w:t>
      </w:r>
      <w:r>
        <w:rPr>
          <w:sz w:val="24"/>
        </w:rPr>
        <w:t>control</w:t>
      </w:r>
      <w:r>
        <w:rPr>
          <w:spacing w:val="-4"/>
          <w:sz w:val="24"/>
        </w:rPr>
        <w:t xml:space="preserve"> </w:t>
      </w:r>
      <w:r>
        <w:rPr>
          <w:sz w:val="24"/>
        </w:rPr>
        <w:t>pedestrian</w:t>
      </w:r>
      <w:r>
        <w:rPr>
          <w:spacing w:val="-5"/>
          <w:sz w:val="24"/>
        </w:rPr>
        <w:t xml:space="preserve"> </w:t>
      </w:r>
      <w:r>
        <w:rPr>
          <w:sz w:val="24"/>
        </w:rPr>
        <w:t>crossing</w:t>
      </w:r>
      <w:r>
        <w:rPr>
          <w:spacing w:val="-6"/>
          <w:sz w:val="24"/>
        </w:rPr>
        <w:t xml:space="preserve"> </w:t>
      </w:r>
      <w:r>
        <w:rPr>
          <w:sz w:val="24"/>
        </w:rPr>
        <w:t>countdown,</w:t>
      </w:r>
      <w:r>
        <w:rPr>
          <w:spacing w:val="-7"/>
          <w:sz w:val="24"/>
        </w:rPr>
        <w:t xml:space="preserve"> </w:t>
      </w:r>
      <w:r>
        <w:rPr>
          <w:sz w:val="24"/>
        </w:rPr>
        <w:t>elapsed</w:t>
      </w:r>
      <w:r>
        <w:rPr>
          <w:spacing w:val="-5"/>
          <w:sz w:val="24"/>
        </w:rPr>
        <w:t xml:space="preserve"> </w:t>
      </w:r>
      <w:r>
        <w:rPr>
          <w:sz w:val="24"/>
        </w:rPr>
        <w:t>time</w:t>
      </w:r>
      <w:r>
        <w:rPr>
          <w:spacing w:val="-8"/>
          <w:sz w:val="24"/>
        </w:rPr>
        <w:t xml:space="preserve"> </w:t>
      </w:r>
      <w:r>
        <w:rPr>
          <w:sz w:val="24"/>
        </w:rPr>
        <w:t>for</w:t>
      </w:r>
      <w:r>
        <w:rPr>
          <w:spacing w:val="-8"/>
          <w:sz w:val="24"/>
        </w:rPr>
        <w:t xml:space="preserve"> </w:t>
      </w:r>
      <w:r>
        <w:rPr>
          <w:sz w:val="24"/>
        </w:rPr>
        <w:t>task completion, as well as an alarm timer. There is also an emergency vehicle detection that allows autosaving of barrier for barrier override.</w:t>
      </w:r>
    </w:p>
    <w:p w14:paraId="3DA740A0">
      <w:pPr>
        <w:pStyle w:val="7"/>
        <w:numPr>
          <w:ilvl w:val="0"/>
          <w:numId w:val="6"/>
        </w:numPr>
        <w:tabs>
          <w:tab w:val="left" w:pos="1428"/>
        </w:tabs>
        <w:spacing w:before="1" w:after="0" w:line="240" w:lineRule="auto"/>
        <w:ind w:left="1428" w:right="0" w:hanging="360"/>
        <w:jc w:val="left"/>
        <w:rPr>
          <w:sz w:val="24"/>
        </w:rPr>
      </w:pPr>
      <w:r>
        <w:rPr>
          <w:sz w:val="24"/>
        </w:rPr>
        <w:t>Energy</w:t>
      </w:r>
      <w:r>
        <w:rPr>
          <w:spacing w:val="-7"/>
          <w:sz w:val="24"/>
        </w:rPr>
        <w:t xml:space="preserve"> </w:t>
      </w:r>
      <w:r>
        <w:rPr>
          <w:sz w:val="24"/>
        </w:rPr>
        <w:t>management</w:t>
      </w:r>
      <w:r>
        <w:rPr>
          <w:spacing w:val="-3"/>
          <w:sz w:val="24"/>
        </w:rPr>
        <w:t xml:space="preserve"> </w:t>
      </w:r>
      <w:r>
        <w:rPr>
          <w:sz w:val="24"/>
        </w:rPr>
        <w:t>software</w:t>
      </w:r>
      <w:r>
        <w:rPr>
          <w:spacing w:val="-3"/>
          <w:sz w:val="24"/>
        </w:rPr>
        <w:t xml:space="preserve"> </w:t>
      </w:r>
      <w:r>
        <w:rPr>
          <w:sz w:val="24"/>
        </w:rPr>
        <w:t>allows</w:t>
      </w:r>
      <w:r>
        <w:rPr>
          <w:spacing w:val="-4"/>
          <w:sz w:val="24"/>
        </w:rPr>
        <w:t xml:space="preserve"> </w:t>
      </w:r>
      <w:r>
        <w:rPr>
          <w:sz w:val="24"/>
        </w:rPr>
        <w:t>for</w:t>
      </w:r>
      <w:r>
        <w:rPr>
          <w:spacing w:val="-3"/>
          <w:sz w:val="24"/>
        </w:rPr>
        <w:t xml:space="preserve"> </w:t>
      </w:r>
      <w:r>
        <w:rPr>
          <w:sz w:val="24"/>
        </w:rPr>
        <w:t>stable</w:t>
      </w:r>
      <w:r>
        <w:rPr>
          <w:spacing w:val="-5"/>
          <w:sz w:val="24"/>
        </w:rPr>
        <w:t xml:space="preserve"> </w:t>
      </w:r>
      <w:r>
        <w:rPr>
          <w:sz w:val="24"/>
        </w:rPr>
        <w:t>operation</w:t>
      </w:r>
      <w:r>
        <w:rPr>
          <w:spacing w:val="-1"/>
          <w:sz w:val="24"/>
        </w:rPr>
        <w:t xml:space="preserve"> </w:t>
      </w:r>
      <w:r>
        <w:rPr>
          <w:sz w:val="24"/>
        </w:rPr>
        <w:t>using</w:t>
      </w:r>
      <w:r>
        <w:rPr>
          <w:spacing w:val="-6"/>
          <w:sz w:val="24"/>
        </w:rPr>
        <w:t xml:space="preserve"> </w:t>
      </w:r>
      <w:r>
        <w:rPr>
          <w:sz w:val="24"/>
        </w:rPr>
        <w:t>stored</w:t>
      </w:r>
      <w:r>
        <w:rPr>
          <w:spacing w:val="-1"/>
          <w:sz w:val="24"/>
        </w:rPr>
        <w:t xml:space="preserve"> </w:t>
      </w:r>
      <w:r>
        <w:rPr>
          <w:sz w:val="24"/>
        </w:rPr>
        <w:t xml:space="preserve">harvested </w:t>
      </w:r>
      <w:r>
        <w:rPr>
          <w:spacing w:val="-2"/>
          <w:sz w:val="24"/>
        </w:rPr>
        <w:t>energy.</w:t>
      </w:r>
    </w:p>
    <w:p w14:paraId="20ECBD8F">
      <w:pPr>
        <w:pStyle w:val="5"/>
      </w:pPr>
    </w:p>
    <w:p w14:paraId="31C866CA">
      <w:pPr>
        <w:pStyle w:val="2"/>
        <w:ind w:left="708"/>
      </w:pPr>
      <w:r>
        <w:rPr>
          <w:spacing w:val="-2"/>
        </w:rPr>
        <w:t>CODE:</w:t>
      </w:r>
    </w:p>
    <w:p w14:paraId="735E58EF">
      <w:pPr>
        <w:pStyle w:val="5"/>
        <w:spacing w:before="274"/>
        <w:ind w:left="708"/>
      </w:pPr>
      <w:r>
        <w:t>#include</w:t>
      </w:r>
      <w:r>
        <w:rPr>
          <w:spacing w:val="-3"/>
        </w:rPr>
        <w:t xml:space="preserve"> </w:t>
      </w:r>
      <w:r>
        <w:rPr>
          <w:spacing w:val="-2"/>
        </w:rPr>
        <w:t>&lt;Wire.h&gt;</w:t>
      </w:r>
    </w:p>
    <w:p w14:paraId="2E69A141">
      <w:pPr>
        <w:pStyle w:val="5"/>
        <w:ind w:left="708" w:right="7516"/>
      </w:pPr>
      <w:r>
        <w:rPr>
          <w:spacing w:val="-2"/>
        </w:rPr>
        <w:t>#include</w:t>
      </w:r>
      <w:r>
        <w:rPr>
          <w:spacing w:val="-11"/>
        </w:rPr>
        <w:t xml:space="preserve"> </w:t>
      </w:r>
      <w:r>
        <w:rPr>
          <w:spacing w:val="-2"/>
        </w:rPr>
        <w:t xml:space="preserve">&lt;LiquidCrystal_I2C.h&gt; </w:t>
      </w:r>
      <w:r>
        <w:t>#include &lt;Servo.h&gt;</w:t>
      </w:r>
    </w:p>
    <w:p w14:paraId="2AFB45CD">
      <w:pPr>
        <w:pStyle w:val="5"/>
      </w:pPr>
    </w:p>
    <w:p w14:paraId="60F1E8FF">
      <w:pPr>
        <w:pStyle w:val="5"/>
        <w:ind w:left="708" w:right="6245"/>
      </w:pPr>
      <w:r>
        <w:t>//</w:t>
      </w:r>
      <w:r>
        <w:rPr>
          <w:spacing w:val="-8"/>
        </w:rPr>
        <w:t xml:space="preserve"> </w:t>
      </w:r>
      <w:r>
        <w:t>I2C</w:t>
      </w:r>
      <w:r>
        <w:rPr>
          <w:spacing w:val="-9"/>
        </w:rPr>
        <w:t xml:space="preserve"> </w:t>
      </w:r>
      <w:r>
        <w:t>address</w:t>
      </w:r>
      <w:r>
        <w:rPr>
          <w:spacing w:val="-6"/>
        </w:rPr>
        <w:t xml:space="preserve"> </w:t>
      </w:r>
      <w:r>
        <w:t>0x27</w:t>
      </w:r>
      <w:r>
        <w:rPr>
          <w:spacing w:val="-9"/>
        </w:rPr>
        <w:t xml:space="preserve"> </w:t>
      </w:r>
      <w:r>
        <w:t>is</w:t>
      </w:r>
      <w:r>
        <w:rPr>
          <w:spacing w:val="-11"/>
        </w:rPr>
        <w:t xml:space="preserve"> </w:t>
      </w:r>
      <w:r>
        <w:t>standard</w:t>
      </w:r>
      <w:r>
        <w:rPr>
          <w:spacing w:val="-7"/>
        </w:rPr>
        <w:t xml:space="preserve"> </w:t>
      </w:r>
      <w:r>
        <w:t>for</w:t>
      </w:r>
      <w:r>
        <w:rPr>
          <w:spacing w:val="-11"/>
        </w:rPr>
        <w:t xml:space="preserve"> </w:t>
      </w:r>
      <w:r>
        <w:t>JHD</w:t>
      </w:r>
      <w:r>
        <w:rPr>
          <w:spacing w:val="-12"/>
        </w:rPr>
        <w:t xml:space="preserve"> </w:t>
      </w:r>
      <w:r>
        <w:t>162A LiquidCrystal_I2C lcd(0x27, 16, 2);</w:t>
      </w:r>
    </w:p>
    <w:p w14:paraId="6EC7FD2E">
      <w:pPr>
        <w:pStyle w:val="5"/>
        <w:ind w:left="708"/>
      </w:pPr>
      <w:r>
        <w:t>Servo</w:t>
      </w:r>
      <w:r>
        <w:rPr>
          <w:spacing w:val="-4"/>
        </w:rPr>
        <w:t xml:space="preserve"> </w:t>
      </w:r>
      <w:r>
        <w:rPr>
          <w:spacing w:val="-2"/>
        </w:rPr>
        <w:t>gateServo;</w:t>
      </w:r>
    </w:p>
    <w:p w14:paraId="3BD90448">
      <w:pPr>
        <w:pStyle w:val="5"/>
      </w:pPr>
    </w:p>
    <w:p w14:paraId="3DE2DF9A">
      <w:pPr>
        <w:pStyle w:val="5"/>
        <w:ind w:left="708" w:right="8648"/>
      </w:pPr>
      <w:r>
        <w:t>// Pin Definitions const</w:t>
      </w:r>
      <w:r>
        <w:rPr>
          <w:spacing w:val="-15"/>
        </w:rPr>
        <w:t xml:space="preserve"> </w:t>
      </w:r>
      <w:r>
        <w:t>int</w:t>
      </w:r>
      <w:r>
        <w:rPr>
          <w:spacing w:val="-15"/>
        </w:rPr>
        <w:t xml:space="preserve"> </w:t>
      </w:r>
      <w:r>
        <w:t>irSensor</w:t>
      </w:r>
      <w:r>
        <w:rPr>
          <w:spacing w:val="-15"/>
        </w:rPr>
        <w:t xml:space="preserve"> </w:t>
      </w:r>
      <w:r>
        <w:t>=</w:t>
      </w:r>
      <w:r>
        <w:rPr>
          <w:spacing w:val="-15"/>
        </w:rPr>
        <w:t xml:space="preserve"> </w:t>
      </w:r>
      <w:r>
        <w:t>2;</w:t>
      </w:r>
    </w:p>
    <w:p w14:paraId="3EF49775">
      <w:pPr>
        <w:pStyle w:val="5"/>
        <w:ind w:left="708" w:right="8279"/>
      </w:pPr>
      <w:r>
        <w:t>const</w:t>
      </w:r>
      <w:r>
        <w:rPr>
          <w:spacing w:val="-15"/>
        </w:rPr>
        <w:t xml:space="preserve"> </w:t>
      </w:r>
      <w:r>
        <w:t>int</w:t>
      </w:r>
      <w:r>
        <w:rPr>
          <w:spacing w:val="-15"/>
        </w:rPr>
        <w:t xml:space="preserve"> </w:t>
      </w:r>
      <w:r>
        <w:t>soundSensor</w:t>
      </w:r>
      <w:r>
        <w:rPr>
          <w:spacing w:val="-15"/>
        </w:rPr>
        <w:t xml:space="preserve"> </w:t>
      </w:r>
      <w:r>
        <w:t>=</w:t>
      </w:r>
      <w:r>
        <w:rPr>
          <w:spacing w:val="-15"/>
        </w:rPr>
        <w:t xml:space="preserve"> </w:t>
      </w:r>
      <w:r>
        <w:t>4; const int trigPin = 6;</w:t>
      </w:r>
      <w:r>
        <w:rPr>
          <w:spacing w:val="40"/>
        </w:rPr>
        <w:t xml:space="preserve"> </w:t>
      </w:r>
      <w:r>
        <w:t>const int echoPin = 7; const int buzzer = 8;</w:t>
      </w:r>
      <w:r>
        <w:rPr>
          <w:spacing w:val="40"/>
        </w:rPr>
        <w:t xml:space="preserve"> </w:t>
      </w:r>
      <w:r>
        <w:t>const int servoPin = 9;</w:t>
      </w:r>
    </w:p>
    <w:p w14:paraId="07041110">
      <w:pPr>
        <w:pStyle w:val="5"/>
        <w:spacing w:before="3"/>
      </w:pPr>
    </w:p>
    <w:p w14:paraId="2AE85618">
      <w:pPr>
        <w:pStyle w:val="5"/>
        <w:ind w:left="708"/>
        <w:jc w:val="both"/>
      </w:pPr>
      <w:r>
        <w:t>//</w:t>
      </w:r>
      <w:r>
        <w:rPr>
          <w:spacing w:val="1"/>
        </w:rPr>
        <w:t xml:space="preserve"> </w:t>
      </w:r>
      <w:r>
        <w:t>Timer</w:t>
      </w:r>
      <w:r>
        <w:rPr>
          <w:spacing w:val="-4"/>
        </w:rPr>
        <w:t xml:space="preserve"> </w:t>
      </w:r>
      <w:r>
        <w:t>for</w:t>
      </w:r>
      <w:r>
        <w:rPr>
          <w:spacing w:val="-2"/>
        </w:rPr>
        <w:t xml:space="preserve"> Siren</w:t>
      </w:r>
    </w:p>
    <w:p w14:paraId="713AAD7E">
      <w:pPr>
        <w:pStyle w:val="5"/>
        <w:ind w:left="708" w:right="7464"/>
        <w:jc w:val="both"/>
      </w:pPr>
      <w:r>
        <w:t>unsigned long sirenStartTime =</w:t>
      </w:r>
      <w:r>
        <w:rPr>
          <w:spacing w:val="-1"/>
        </w:rPr>
        <w:t xml:space="preserve"> </w:t>
      </w:r>
      <w:r>
        <w:t>0; const</w:t>
      </w:r>
      <w:r>
        <w:rPr>
          <w:spacing w:val="-6"/>
        </w:rPr>
        <w:t xml:space="preserve"> </w:t>
      </w:r>
      <w:r>
        <w:t>long</w:t>
      </w:r>
      <w:r>
        <w:rPr>
          <w:spacing w:val="-7"/>
        </w:rPr>
        <w:t xml:space="preserve"> </w:t>
      </w:r>
      <w:r>
        <w:t>sirenHoldTime</w:t>
      </w:r>
      <w:r>
        <w:rPr>
          <w:spacing w:val="-8"/>
        </w:rPr>
        <w:t xml:space="preserve"> </w:t>
      </w:r>
      <w:r>
        <w:t>=</w:t>
      </w:r>
      <w:r>
        <w:rPr>
          <w:spacing w:val="-6"/>
        </w:rPr>
        <w:t xml:space="preserve"> </w:t>
      </w:r>
      <w:r>
        <w:t>5000; void setup() {</w:t>
      </w:r>
    </w:p>
    <w:p w14:paraId="1BAC390E">
      <w:pPr>
        <w:pStyle w:val="5"/>
        <w:ind w:left="828" w:right="7516"/>
      </w:pPr>
      <w:r>
        <w:t>pinMode(irSensor, INPUT); pinMode(soundSensor,</w:t>
      </w:r>
      <w:r>
        <w:rPr>
          <w:spacing w:val="-15"/>
        </w:rPr>
        <w:t xml:space="preserve"> </w:t>
      </w:r>
      <w:r>
        <w:t xml:space="preserve">INPUT); pinMode(trigPin, OUTPUT); pinMode(echoPin, INPUT); pinMode(buzzer, OUTPUT); </w:t>
      </w:r>
      <w:r>
        <w:rPr>
          <w:spacing w:val="-2"/>
        </w:rPr>
        <w:t>gateServo.attach(servoPin); lcd.init();</w:t>
      </w:r>
    </w:p>
    <w:p w14:paraId="3A29A46B">
      <w:pPr>
        <w:pStyle w:val="5"/>
        <w:spacing w:before="1"/>
        <w:ind w:left="828" w:right="7547"/>
      </w:pPr>
      <w:r>
        <w:rPr>
          <w:spacing w:val="-2"/>
        </w:rPr>
        <w:t xml:space="preserve">lcd.backlight(); </w:t>
      </w:r>
      <w:r>
        <w:t>gateServo.write(0);</w:t>
      </w:r>
      <w:r>
        <w:rPr>
          <w:spacing w:val="-15"/>
        </w:rPr>
        <w:t xml:space="preserve"> </w:t>
      </w:r>
      <w:r>
        <w:t>//</w:t>
      </w:r>
      <w:r>
        <w:rPr>
          <w:spacing w:val="-15"/>
        </w:rPr>
        <w:t xml:space="preserve"> </w:t>
      </w:r>
      <w:r>
        <w:t>Start</w:t>
      </w:r>
      <w:r>
        <w:rPr>
          <w:spacing w:val="-15"/>
        </w:rPr>
        <w:t xml:space="preserve"> </w:t>
      </w:r>
      <w:r>
        <w:t>Open</w:t>
      </w:r>
    </w:p>
    <w:p w14:paraId="087FAD0C">
      <w:pPr>
        <w:spacing w:before="0"/>
        <w:ind w:left="708" w:right="0" w:firstLine="0"/>
        <w:jc w:val="left"/>
        <w:rPr>
          <w:sz w:val="24"/>
        </w:rPr>
      </w:pPr>
      <w:r>
        <w:rPr>
          <w:spacing w:val="-10"/>
          <w:sz w:val="24"/>
        </w:rPr>
        <w:t>}</w:t>
      </w:r>
    </w:p>
    <w:p w14:paraId="375A68C4">
      <w:pPr>
        <w:pStyle w:val="5"/>
        <w:ind w:left="708"/>
      </w:pPr>
      <w:r>
        <w:t>void</w:t>
      </w:r>
      <w:r>
        <w:rPr>
          <w:spacing w:val="1"/>
        </w:rPr>
        <w:t xml:space="preserve"> </w:t>
      </w:r>
      <w:r>
        <w:t>loop()</w:t>
      </w:r>
      <w:r>
        <w:rPr>
          <w:spacing w:val="-1"/>
        </w:rPr>
        <w:t xml:space="preserve"> </w:t>
      </w:r>
      <w:r>
        <w:rPr>
          <w:spacing w:val="-10"/>
        </w:rPr>
        <w:t>{</w:t>
      </w:r>
    </w:p>
    <w:p w14:paraId="58B15CA3">
      <w:pPr>
        <w:pStyle w:val="5"/>
        <w:ind w:left="828" w:right="7716"/>
      </w:pPr>
      <w:r>
        <w:t>//</w:t>
      </w:r>
      <w:r>
        <w:rPr>
          <w:spacing w:val="-15"/>
        </w:rPr>
        <w:t xml:space="preserve"> </w:t>
      </w:r>
      <w:r>
        <w:t>1.</w:t>
      </w:r>
      <w:r>
        <w:rPr>
          <w:spacing w:val="-15"/>
        </w:rPr>
        <w:t xml:space="preserve"> </w:t>
      </w:r>
      <w:r>
        <w:t>Get</w:t>
      </w:r>
      <w:r>
        <w:rPr>
          <w:spacing w:val="-15"/>
        </w:rPr>
        <w:t xml:space="preserve"> </w:t>
      </w:r>
      <w:r>
        <w:t>Ultrasonic</w:t>
      </w:r>
      <w:r>
        <w:rPr>
          <w:spacing w:val="-15"/>
        </w:rPr>
        <w:t xml:space="preserve"> </w:t>
      </w:r>
      <w:r>
        <w:t>Distance long duration;</w:t>
      </w:r>
    </w:p>
    <w:p w14:paraId="263D34F7">
      <w:pPr>
        <w:pStyle w:val="5"/>
        <w:ind w:left="828" w:right="7716"/>
      </w:pPr>
      <w:r>
        <w:t xml:space="preserve">int distance; digitalWrite(trigPin, LOW); </w:t>
      </w:r>
      <w:r>
        <w:rPr>
          <w:spacing w:val="-2"/>
        </w:rPr>
        <w:t>delayMicroseconds(2); digitalWrite(trigPin,</w:t>
      </w:r>
      <w:r>
        <w:rPr>
          <w:spacing w:val="-9"/>
        </w:rPr>
        <w:t xml:space="preserve"> </w:t>
      </w:r>
      <w:r>
        <w:rPr>
          <w:spacing w:val="-2"/>
        </w:rPr>
        <w:t>HIGH); delayMicroseconds(10);</w:t>
      </w:r>
    </w:p>
    <w:p w14:paraId="4465B249">
      <w:pPr>
        <w:pStyle w:val="5"/>
        <w:spacing w:after="0"/>
        <w:sectPr>
          <w:pgSz w:w="11920" w:h="16850"/>
          <w:pgMar w:top="960" w:right="141" w:bottom="280" w:left="283" w:header="722" w:footer="0" w:gutter="0"/>
          <w:cols w:space="720" w:num="1"/>
        </w:sectPr>
      </w:pPr>
    </w:p>
    <w:p w14:paraId="221CD5A7">
      <w:pPr>
        <w:pStyle w:val="5"/>
        <w:spacing w:before="261"/>
        <w:ind w:left="828" w:right="7211"/>
      </w:pPr>
      <w:r>
        <w:t>digitalWrite(trigPin, LOW); duration</w:t>
      </w:r>
      <w:r>
        <w:rPr>
          <w:spacing w:val="-15"/>
        </w:rPr>
        <w:t xml:space="preserve"> </w:t>
      </w:r>
      <w:r>
        <w:t>=</w:t>
      </w:r>
      <w:r>
        <w:rPr>
          <w:spacing w:val="-15"/>
        </w:rPr>
        <w:t xml:space="preserve"> </w:t>
      </w:r>
      <w:r>
        <w:t>pulseIn(echoPin,</w:t>
      </w:r>
      <w:r>
        <w:rPr>
          <w:spacing w:val="-15"/>
        </w:rPr>
        <w:t xml:space="preserve"> </w:t>
      </w:r>
      <w:r>
        <w:t>HIGH); distance = duration * 0.034 / 2;</w:t>
      </w:r>
    </w:p>
    <w:p w14:paraId="419222B5">
      <w:pPr>
        <w:pStyle w:val="5"/>
      </w:pPr>
    </w:p>
    <w:p w14:paraId="14BA4B4D">
      <w:pPr>
        <w:pStyle w:val="5"/>
        <w:ind w:left="828"/>
      </w:pPr>
      <w:r>
        <w:t>//</w:t>
      </w:r>
      <w:r>
        <w:rPr>
          <w:spacing w:val="-3"/>
        </w:rPr>
        <w:t xml:space="preserve"> </w:t>
      </w:r>
      <w:r>
        <w:t>2.</w:t>
      </w:r>
      <w:r>
        <w:rPr>
          <w:spacing w:val="-4"/>
        </w:rPr>
        <w:t xml:space="preserve"> </w:t>
      </w:r>
      <w:r>
        <w:t xml:space="preserve">Read </w:t>
      </w:r>
      <w:r>
        <w:rPr>
          <w:spacing w:val="-2"/>
        </w:rPr>
        <w:t>Sensors</w:t>
      </w:r>
    </w:p>
    <w:p w14:paraId="64FE8A05">
      <w:pPr>
        <w:pStyle w:val="5"/>
        <w:ind w:left="828" w:right="6245"/>
      </w:pPr>
      <w:r>
        <w:t>int personDetected = digitalRead(irSensor); int</w:t>
      </w:r>
      <w:r>
        <w:rPr>
          <w:spacing w:val="-15"/>
        </w:rPr>
        <w:t xml:space="preserve"> </w:t>
      </w:r>
      <w:r>
        <w:t>sirenDetected</w:t>
      </w:r>
      <w:r>
        <w:rPr>
          <w:spacing w:val="-15"/>
        </w:rPr>
        <w:t xml:space="preserve"> </w:t>
      </w:r>
      <w:r>
        <w:t>=</w:t>
      </w:r>
      <w:r>
        <w:rPr>
          <w:spacing w:val="-15"/>
        </w:rPr>
        <w:t xml:space="preserve"> </w:t>
      </w:r>
      <w:r>
        <w:t>digitalRead(soundSensor);</w:t>
      </w:r>
    </w:p>
    <w:p w14:paraId="059996B6">
      <w:pPr>
        <w:pStyle w:val="5"/>
        <w:ind w:left="828" w:right="7043"/>
      </w:pPr>
      <w:r>
        <w:t>//</w:t>
      </w:r>
      <w:r>
        <w:rPr>
          <w:spacing w:val="-11"/>
        </w:rPr>
        <w:t xml:space="preserve"> </w:t>
      </w:r>
      <w:r>
        <w:t>Update</w:t>
      </w:r>
      <w:r>
        <w:rPr>
          <w:spacing w:val="-12"/>
        </w:rPr>
        <w:t xml:space="preserve"> </w:t>
      </w:r>
      <w:r>
        <w:t>siren</w:t>
      </w:r>
      <w:r>
        <w:rPr>
          <w:spacing w:val="-7"/>
        </w:rPr>
        <w:t xml:space="preserve"> </w:t>
      </w:r>
      <w:r>
        <w:t>timer</w:t>
      </w:r>
      <w:r>
        <w:rPr>
          <w:spacing w:val="-13"/>
        </w:rPr>
        <w:t xml:space="preserve"> </w:t>
      </w:r>
      <w:r>
        <w:t>if</w:t>
      </w:r>
      <w:r>
        <w:rPr>
          <w:spacing w:val="-12"/>
        </w:rPr>
        <w:t xml:space="preserve"> </w:t>
      </w:r>
      <w:r>
        <w:t>sound</w:t>
      </w:r>
      <w:r>
        <w:rPr>
          <w:spacing w:val="-11"/>
        </w:rPr>
        <w:t xml:space="preserve"> </w:t>
      </w:r>
      <w:r>
        <w:t>is</w:t>
      </w:r>
      <w:r>
        <w:rPr>
          <w:spacing w:val="-11"/>
        </w:rPr>
        <w:t xml:space="preserve"> </w:t>
      </w:r>
      <w:r>
        <w:t>heard if (sirenDetected == HIGH) { sirenStartTime = millis();</w:t>
      </w:r>
    </w:p>
    <w:p w14:paraId="75426BAA">
      <w:pPr>
        <w:spacing w:before="0"/>
        <w:ind w:left="828" w:right="0" w:firstLine="0"/>
        <w:jc w:val="left"/>
        <w:rPr>
          <w:sz w:val="24"/>
        </w:rPr>
      </w:pPr>
      <w:r>
        <w:rPr>
          <w:spacing w:val="-10"/>
          <w:sz w:val="24"/>
        </w:rPr>
        <w:t>}</w:t>
      </w:r>
    </w:p>
    <w:p w14:paraId="19387080">
      <w:pPr>
        <w:pStyle w:val="5"/>
        <w:ind w:left="828"/>
      </w:pPr>
      <w:r>
        <w:rPr>
          <w:spacing w:val="-2"/>
        </w:rPr>
        <w:t>lcd.clear();</w:t>
      </w:r>
    </w:p>
    <w:p w14:paraId="1F88D8D2">
      <w:pPr>
        <w:pStyle w:val="5"/>
        <w:ind w:left="828"/>
      </w:pPr>
      <w:r>
        <w:t>//</w:t>
      </w:r>
      <w:r>
        <w:rPr>
          <w:spacing w:val="-4"/>
        </w:rPr>
        <w:t xml:space="preserve"> </w:t>
      </w:r>
      <w:r>
        <w:t>3.</w:t>
      </w:r>
      <w:r>
        <w:rPr>
          <w:spacing w:val="-5"/>
        </w:rPr>
        <w:t xml:space="preserve"> </w:t>
      </w:r>
      <w:r>
        <w:t>LOGIC</w:t>
      </w:r>
      <w:r>
        <w:rPr>
          <w:spacing w:val="1"/>
        </w:rPr>
        <w:t xml:space="preserve"> </w:t>
      </w:r>
      <w:r>
        <w:rPr>
          <w:spacing w:val="-2"/>
        </w:rPr>
        <w:t>HIERARCHY</w:t>
      </w:r>
    </w:p>
    <w:p w14:paraId="7B1D8BB7">
      <w:pPr>
        <w:pStyle w:val="5"/>
        <w:spacing w:before="1"/>
        <w:ind w:left="828" w:right="5686"/>
      </w:pPr>
      <w:r>
        <w:t>//</w:t>
      </w:r>
      <w:r>
        <w:rPr>
          <w:spacing w:val="-14"/>
        </w:rPr>
        <w:t xml:space="preserve"> </w:t>
      </w:r>
      <w:r>
        <w:t>PRIORITY</w:t>
      </w:r>
      <w:r>
        <w:rPr>
          <w:spacing w:val="-14"/>
        </w:rPr>
        <w:t xml:space="preserve"> </w:t>
      </w:r>
      <w:r>
        <w:t>1:</w:t>
      </w:r>
      <w:r>
        <w:rPr>
          <w:spacing w:val="-15"/>
        </w:rPr>
        <w:t xml:space="preserve"> </w:t>
      </w:r>
      <w:r>
        <w:t>AMBULANCE</w:t>
      </w:r>
      <w:r>
        <w:rPr>
          <w:spacing w:val="-13"/>
        </w:rPr>
        <w:t xml:space="preserve"> </w:t>
      </w:r>
      <w:r>
        <w:t>(Master</w:t>
      </w:r>
      <w:r>
        <w:rPr>
          <w:spacing w:val="-15"/>
        </w:rPr>
        <w:t xml:space="preserve"> </w:t>
      </w:r>
      <w:r>
        <w:t>Override) if (millis() - sirenStartTime &lt; sirenHoldTime) { gateServo.write(0); // OPEN for ambulance lcd.setCursor(0, 0);</w:t>
      </w:r>
    </w:p>
    <w:p w14:paraId="5D0F69D4">
      <w:pPr>
        <w:pStyle w:val="5"/>
        <w:spacing w:line="274" w:lineRule="exact"/>
        <w:ind w:left="948"/>
      </w:pPr>
      <w:r>
        <w:t>lcd.print("AMBULANCE</w:t>
      </w:r>
      <w:r>
        <w:rPr>
          <w:spacing w:val="-11"/>
        </w:rPr>
        <w:t xml:space="preserve"> </w:t>
      </w:r>
      <w:r>
        <w:t>ON</w:t>
      </w:r>
      <w:r>
        <w:rPr>
          <w:spacing w:val="-10"/>
        </w:rPr>
        <w:t xml:space="preserve"> </w:t>
      </w:r>
      <w:r>
        <w:rPr>
          <w:spacing w:val="-2"/>
        </w:rPr>
        <w:t>THE");</w:t>
      </w:r>
    </w:p>
    <w:p w14:paraId="61B77DA2">
      <w:pPr>
        <w:pStyle w:val="5"/>
        <w:ind w:left="948" w:right="7277"/>
      </w:pPr>
      <w:r>
        <w:t>lcd.setCursor(0, 1); lcd.print("WAY!</w:t>
      </w:r>
      <w:r>
        <w:rPr>
          <w:spacing w:val="-16"/>
        </w:rPr>
        <w:t xml:space="preserve"> </w:t>
      </w:r>
      <w:r>
        <w:t>MAKE</w:t>
      </w:r>
      <w:r>
        <w:rPr>
          <w:spacing w:val="-15"/>
        </w:rPr>
        <w:t xml:space="preserve"> </w:t>
      </w:r>
      <w:r>
        <w:t>WAY");</w:t>
      </w:r>
    </w:p>
    <w:p w14:paraId="028E04D7">
      <w:pPr>
        <w:spacing w:before="0"/>
        <w:ind w:left="828" w:right="0" w:firstLine="0"/>
        <w:jc w:val="left"/>
        <w:rPr>
          <w:sz w:val="24"/>
        </w:rPr>
      </w:pPr>
      <w:r>
        <w:rPr>
          <w:spacing w:val="-10"/>
          <w:sz w:val="24"/>
        </w:rPr>
        <w:t>}</w:t>
      </w:r>
    </w:p>
    <w:p w14:paraId="57E733EF">
      <w:pPr>
        <w:pStyle w:val="5"/>
        <w:ind w:left="828" w:right="4062"/>
      </w:pPr>
      <w:r>
        <w:t>//</w:t>
      </w:r>
      <w:r>
        <w:rPr>
          <w:spacing w:val="-11"/>
        </w:rPr>
        <w:t xml:space="preserve"> </w:t>
      </w:r>
      <w:r>
        <w:t>PRIORITY</w:t>
      </w:r>
      <w:r>
        <w:rPr>
          <w:spacing w:val="-12"/>
        </w:rPr>
        <w:t xml:space="preserve"> </w:t>
      </w:r>
      <w:r>
        <w:t>2:</w:t>
      </w:r>
      <w:r>
        <w:rPr>
          <w:spacing w:val="-11"/>
        </w:rPr>
        <w:t xml:space="preserve"> </w:t>
      </w:r>
      <w:r>
        <w:t>PEDESTRIAN</w:t>
      </w:r>
      <w:r>
        <w:rPr>
          <w:spacing w:val="-7"/>
        </w:rPr>
        <w:t xml:space="preserve"> </w:t>
      </w:r>
      <w:r>
        <w:t>DETECTION</w:t>
      </w:r>
      <w:r>
        <w:rPr>
          <w:spacing w:val="-10"/>
        </w:rPr>
        <w:t xml:space="preserve"> </w:t>
      </w:r>
      <w:r>
        <w:t>(Person</w:t>
      </w:r>
      <w:r>
        <w:rPr>
          <w:spacing w:val="-12"/>
        </w:rPr>
        <w:t xml:space="preserve"> </w:t>
      </w:r>
      <w:r>
        <w:t>is</w:t>
      </w:r>
      <w:r>
        <w:rPr>
          <w:spacing w:val="-11"/>
        </w:rPr>
        <w:t xml:space="preserve"> </w:t>
      </w:r>
      <w:r>
        <w:t>present) else if (personDetected == LOW) {</w:t>
      </w:r>
    </w:p>
    <w:p w14:paraId="19E57812">
      <w:pPr>
        <w:pStyle w:val="5"/>
        <w:ind w:left="948" w:right="6245"/>
      </w:pPr>
      <w:r>
        <w:t>gateServo.write(90);</w:t>
      </w:r>
      <w:r>
        <w:rPr>
          <w:spacing w:val="-15"/>
        </w:rPr>
        <w:t xml:space="preserve"> </w:t>
      </w:r>
      <w:r>
        <w:t>//</w:t>
      </w:r>
      <w:r>
        <w:rPr>
          <w:spacing w:val="-15"/>
        </w:rPr>
        <w:t xml:space="preserve"> </w:t>
      </w:r>
      <w:r>
        <w:t>CLOSE</w:t>
      </w:r>
      <w:r>
        <w:rPr>
          <w:spacing w:val="-15"/>
        </w:rPr>
        <w:t xml:space="preserve"> </w:t>
      </w:r>
      <w:r>
        <w:t>for</w:t>
      </w:r>
      <w:r>
        <w:rPr>
          <w:spacing w:val="-15"/>
        </w:rPr>
        <w:t xml:space="preserve"> </w:t>
      </w:r>
      <w:r>
        <w:t>cars lcd.setCursor(0, 0);</w:t>
      </w:r>
    </w:p>
    <w:p w14:paraId="64A42ECB">
      <w:pPr>
        <w:pStyle w:val="5"/>
        <w:spacing w:before="1"/>
        <w:ind w:left="948"/>
      </w:pPr>
      <w:r>
        <w:t>lcd.print("STOP!</w:t>
      </w:r>
      <w:r>
        <w:rPr>
          <w:spacing w:val="-14"/>
        </w:rPr>
        <w:t xml:space="preserve"> </w:t>
      </w:r>
      <w:r>
        <w:rPr>
          <w:spacing w:val="-2"/>
        </w:rPr>
        <w:t>PEDESTRIAN");</w:t>
      </w:r>
    </w:p>
    <w:p w14:paraId="03742329">
      <w:pPr>
        <w:pStyle w:val="5"/>
        <w:ind w:left="948" w:right="8156"/>
      </w:pPr>
      <w:r>
        <w:t xml:space="preserve">lcd.setCursor(0, 1); </w:t>
      </w:r>
      <w:r>
        <w:rPr>
          <w:spacing w:val="-2"/>
        </w:rPr>
        <w:t>lcd.print("CROSSING");</w:t>
      </w:r>
    </w:p>
    <w:p w14:paraId="66E92114">
      <w:pPr>
        <w:spacing w:before="0"/>
        <w:ind w:left="828" w:right="0" w:firstLine="0"/>
        <w:jc w:val="left"/>
        <w:rPr>
          <w:sz w:val="24"/>
        </w:rPr>
      </w:pPr>
      <w:r>
        <w:rPr>
          <w:spacing w:val="-10"/>
          <w:sz w:val="24"/>
        </w:rPr>
        <w:t>}</w:t>
      </w:r>
    </w:p>
    <w:p w14:paraId="44103BCE">
      <w:pPr>
        <w:pStyle w:val="5"/>
        <w:ind w:left="828"/>
      </w:pPr>
      <w:r>
        <w:t>//</w:t>
      </w:r>
      <w:r>
        <w:rPr>
          <w:spacing w:val="-8"/>
        </w:rPr>
        <w:t xml:space="preserve"> </w:t>
      </w:r>
      <w:r>
        <w:t>PRIORITY</w:t>
      </w:r>
      <w:r>
        <w:rPr>
          <w:spacing w:val="-5"/>
        </w:rPr>
        <w:t xml:space="preserve"> </w:t>
      </w:r>
      <w:r>
        <w:t>3:</w:t>
      </w:r>
      <w:r>
        <w:rPr>
          <w:spacing w:val="-9"/>
        </w:rPr>
        <w:t xml:space="preserve"> </w:t>
      </w:r>
      <w:r>
        <w:t>VEHICLE</w:t>
      </w:r>
      <w:r>
        <w:rPr>
          <w:spacing w:val="-3"/>
        </w:rPr>
        <w:t xml:space="preserve"> </w:t>
      </w:r>
      <w:r>
        <w:t>PROXIMITY</w:t>
      </w:r>
      <w:r>
        <w:rPr>
          <w:spacing w:val="-1"/>
        </w:rPr>
        <w:t xml:space="preserve"> </w:t>
      </w:r>
      <w:r>
        <w:rPr>
          <w:spacing w:val="-2"/>
        </w:rPr>
        <w:t>ALERT</w:t>
      </w:r>
    </w:p>
    <w:p w14:paraId="0EFA4A25">
      <w:pPr>
        <w:pStyle w:val="5"/>
        <w:spacing w:before="2"/>
        <w:ind w:left="948" w:right="6245" w:hanging="120"/>
      </w:pPr>
      <w:r>
        <w:t>else</w:t>
      </w:r>
      <w:r>
        <w:rPr>
          <w:spacing w:val="-9"/>
        </w:rPr>
        <w:t xml:space="preserve"> </w:t>
      </w:r>
      <w:r>
        <w:t>if</w:t>
      </w:r>
      <w:r>
        <w:rPr>
          <w:spacing w:val="-9"/>
        </w:rPr>
        <w:t xml:space="preserve"> </w:t>
      </w:r>
      <w:r>
        <w:t>(distance</w:t>
      </w:r>
      <w:r>
        <w:rPr>
          <w:spacing w:val="-9"/>
        </w:rPr>
        <w:t xml:space="preserve"> </w:t>
      </w:r>
      <w:r>
        <w:t>&gt;</w:t>
      </w:r>
      <w:r>
        <w:rPr>
          <w:spacing w:val="-7"/>
        </w:rPr>
        <w:t xml:space="preserve"> </w:t>
      </w:r>
      <w:r>
        <w:t>0</w:t>
      </w:r>
      <w:r>
        <w:rPr>
          <w:spacing w:val="-8"/>
        </w:rPr>
        <w:t xml:space="preserve"> </w:t>
      </w:r>
      <w:r>
        <w:t>&amp;&amp;</w:t>
      </w:r>
      <w:r>
        <w:rPr>
          <w:spacing w:val="-7"/>
        </w:rPr>
        <w:t xml:space="preserve"> </w:t>
      </w:r>
      <w:r>
        <w:t>distance</w:t>
      </w:r>
      <w:r>
        <w:rPr>
          <w:spacing w:val="-9"/>
        </w:rPr>
        <w:t xml:space="preserve"> </w:t>
      </w:r>
      <w:r>
        <w:t>&lt;</w:t>
      </w:r>
      <w:r>
        <w:rPr>
          <w:spacing w:val="-7"/>
        </w:rPr>
        <w:t xml:space="preserve"> </w:t>
      </w:r>
      <w:r>
        <w:t>10)</w:t>
      </w:r>
      <w:r>
        <w:rPr>
          <w:spacing w:val="-9"/>
        </w:rPr>
        <w:t xml:space="preserve"> </w:t>
      </w:r>
      <w:r>
        <w:t xml:space="preserve">{ </w:t>
      </w:r>
      <w:r>
        <w:rPr>
          <w:spacing w:val="-2"/>
        </w:rPr>
        <w:t>gateServo.write(0);</w:t>
      </w:r>
    </w:p>
    <w:p w14:paraId="7E26180C">
      <w:pPr>
        <w:pStyle w:val="5"/>
        <w:ind w:left="948" w:right="7716"/>
      </w:pPr>
      <w:r>
        <w:t>lcd.setCursor(0, 0); lcd.print("YOU</w:t>
      </w:r>
      <w:r>
        <w:rPr>
          <w:spacing w:val="-16"/>
        </w:rPr>
        <w:t xml:space="preserve"> </w:t>
      </w:r>
      <w:r>
        <w:t>ARE</w:t>
      </w:r>
      <w:r>
        <w:rPr>
          <w:spacing w:val="-15"/>
        </w:rPr>
        <w:t xml:space="preserve"> </w:t>
      </w:r>
      <w:r>
        <w:t>TOO"); lcd.setCursor(0, 1);</w:t>
      </w:r>
    </w:p>
    <w:p w14:paraId="0E74510E">
      <w:pPr>
        <w:pStyle w:val="5"/>
        <w:ind w:left="948"/>
      </w:pPr>
      <w:r>
        <w:t>lcd.print("CLOSE</w:t>
      </w:r>
      <w:r>
        <w:rPr>
          <w:spacing w:val="-7"/>
        </w:rPr>
        <w:t xml:space="preserve"> </w:t>
      </w:r>
      <w:r>
        <w:t>TO</w:t>
      </w:r>
      <w:r>
        <w:rPr>
          <w:spacing w:val="-6"/>
        </w:rPr>
        <w:t xml:space="preserve"> </w:t>
      </w:r>
      <w:r>
        <w:rPr>
          <w:spacing w:val="-2"/>
        </w:rPr>
        <w:t>BARRIER");</w:t>
      </w:r>
    </w:p>
    <w:p w14:paraId="6F5D3D35">
      <w:pPr>
        <w:spacing w:before="0"/>
        <w:ind w:left="828" w:right="0" w:firstLine="0"/>
        <w:jc w:val="left"/>
        <w:rPr>
          <w:sz w:val="24"/>
        </w:rPr>
      </w:pPr>
      <w:r>
        <w:rPr>
          <w:spacing w:val="-10"/>
          <w:sz w:val="24"/>
        </w:rPr>
        <w:t>}</w:t>
      </w:r>
    </w:p>
    <w:p w14:paraId="3998F979">
      <w:pPr>
        <w:pStyle w:val="5"/>
        <w:ind w:left="828"/>
      </w:pPr>
      <w:r>
        <w:t>//</w:t>
      </w:r>
      <w:r>
        <w:rPr>
          <w:spacing w:val="-5"/>
        </w:rPr>
        <w:t xml:space="preserve"> </w:t>
      </w:r>
      <w:r>
        <w:t>DEFAULT:</w:t>
      </w:r>
      <w:r>
        <w:rPr>
          <w:spacing w:val="-5"/>
        </w:rPr>
        <w:t xml:space="preserve"> </w:t>
      </w:r>
      <w:r>
        <w:t>ROAD</w:t>
      </w:r>
      <w:r>
        <w:rPr>
          <w:spacing w:val="-5"/>
        </w:rPr>
        <w:t xml:space="preserve"> </w:t>
      </w:r>
      <w:r>
        <w:rPr>
          <w:spacing w:val="-4"/>
        </w:rPr>
        <w:t>CLEAR</w:t>
      </w:r>
    </w:p>
    <w:p w14:paraId="18E1E1B7">
      <w:pPr>
        <w:pStyle w:val="5"/>
        <w:spacing w:before="1"/>
        <w:ind w:left="828"/>
      </w:pPr>
      <w:r>
        <w:t>else</w:t>
      </w:r>
      <w:r>
        <w:rPr>
          <w:spacing w:val="-2"/>
        </w:rPr>
        <w:t xml:space="preserve"> </w:t>
      </w:r>
      <w:r>
        <w:rPr>
          <w:spacing w:val="-10"/>
        </w:rPr>
        <w:t>{</w:t>
      </w:r>
    </w:p>
    <w:p w14:paraId="2F514CCF">
      <w:pPr>
        <w:pStyle w:val="5"/>
        <w:ind w:left="948" w:right="7043"/>
      </w:pPr>
      <w:r>
        <w:t>gateServo.write(0);</w:t>
      </w:r>
      <w:r>
        <w:rPr>
          <w:spacing w:val="-15"/>
        </w:rPr>
        <w:t xml:space="preserve"> </w:t>
      </w:r>
      <w:r>
        <w:t>//</w:t>
      </w:r>
      <w:r>
        <w:rPr>
          <w:spacing w:val="-15"/>
        </w:rPr>
        <w:t xml:space="preserve"> </w:t>
      </w:r>
      <w:r>
        <w:t>OPEN</w:t>
      </w:r>
      <w:r>
        <w:rPr>
          <w:spacing w:val="-15"/>
        </w:rPr>
        <w:t xml:space="preserve"> </w:t>
      </w:r>
      <w:r>
        <w:t>for</w:t>
      </w:r>
      <w:r>
        <w:rPr>
          <w:spacing w:val="-15"/>
        </w:rPr>
        <w:t xml:space="preserve"> </w:t>
      </w:r>
      <w:r>
        <w:t>cars lcd.setCursor(0, 0); lcd.print("ROAD IS CLEAR");</w:t>
      </w:r>
    </w:p>
    <w:p w14:paraId="208CDA33">
      <w:pPr>
        <w:spacing w:before="0"/>
        <w:ind w:left="828" w:right="0" w:firstLine="0"/>
        <w:jc w:val="left"/>
        <w:rPr>
          <w:sz w:val="24"/>
        </w:rPr>
      </w:pPr>
      <w:r>
        <w:rPr>
          <w:spacing w:val="-10"/>
          <w:sz w:val="24"/>
        </w:rPr>
        <w:t>}</w:t>
      </w:r>
    </w:p>
    <w:p w14:paraId="5D1606AE">
      <w:pPr>
        <w:pStyle w:val="5"/>
        <w:ind w:left="828" w:right="5504"/>
      </w:pPr>
      <w:r>
        <w:t>//</w:t>
      </w:r>
      <w:r>
        <w:rPr>
          <w:spacing w:val="-12"/>
        </w:rPr>
        <w:t xml:space="preserve"> </w:t>
      </w:r>
      <w:r>
        <w:t>4.</w:t>
      </w:r>
      <w:r>
        <w:rPr>
          <w:spacing w:val="-13"/>
        </w:rPr>
        <w:t xml:space="preserve"> </w:t>
      </w:r>
      <w:r>
        <w:t>BUZZER</w:t>
      </w:r>
      <w:r>
        <w:rPr>
          <w:spacing w:val="-14"/>
        </w:rPr>
        <w:t xml:space="preserve"> </w:t>
      </w:r>
      <w:r>
        <w:t>CONTROL</w:t>
      </w:r>
      <w:r>
        <w:rPr>
          <w:spacing w:val="-12"/>
        </w:rPr>
        <w:t xml:space="preserve"> </w:t>
      </w:r>
      <w:r>
        <w:t>(Independent</w:t>
      </w:r>
      <w:r>
        <w:rPr>
          <w:spacing w:val="-12"/>
        </w:rPr>
        <w:t xml:space="preserve"> </w:t>
      </w:r>
      <w:r>
        <w:t>safety</w:t>
      </w:r>
      <w:r>
        <w:rPr>
          <w:spacing w:val="-12"/>
        </w:rPr>
        <w:t xml:space="preserve"> </w:t>
      </w:r>
      <w:r>
        <w:t>beep) if (distance &gt; 0 &amp;&amp; distance &lt; 10) { digitalWrite(buzzer, HIGH);</w:t>
      </w:r>
    </w:p>
    <w:p w14:paraId="6AD40633">
      <w:pPr>
        <w:pStyle w:val="5"/>
        <w:ind w:left="828"/>
      </w:pPr>
      <w:r>
        <w:t>}</w:t>
      </w:r>
      <w:r>
        <w:rPr>
          <w:spacing w:val="-1"/>
        </w:rPr>
        <w:t xml:space="preserve"> </w:t>
      </w:r>
      <w:r>
        <w:t>else</w:t>
      </w:r>
      <w:r>
        <w:rPr>
          <w:spacing w:val="-1"/>
        </w:rPr>
        <w:t xml:space="preserve"> </w:t>
      </w:r>
      <w:r>
        <w:rPr>
          <w:spacing w:val="-10"/>
        </w:rPr>
        <w:t>{</w:t>
      </w:r>
    </w:p>
    <w:p w14:paraId="4B587EEA">
      <w:pPr>
        <w:pStyle w:val="5"/>
        <w:ind w:left="948"/>
      </w:pPr>
      <w:r>
        <w:t>digitalWrite(buzzer,</w:t>
      </w:r>
      <w:r>
        <w:rPr>
          <w:spacing w:val="-10"/>
        </w:rPr>
        <w:t xml:space="preserve"> </w:t>
      </w:r>
      <w:r>
        <w:rPr>
          <w:spacing w:val="-4"/>
        </w:rPr>
        <w:t>LOW);</w:t>
      </w:r>
    </w:p>
    <w:p w14:paraId="33AF3868">
      <w:pPr>
        <w:spacing w:before="0"/>
        <w:ind w:left="828" w:right="0" w:firstLine="0"/>
        <w:jc w:val="left"/>
        <w:rPr>
          <w:sz w:val="24"/>
        </w:rPr>
      </w:pPr>
      <w:r>
        <w:rPr>
          <w:spacing w:val="-10"/>
          <w:sz w:val="24"/>
        </w:rPr>
        <w:t>}</w:t>
      </w:r>
    </w:p>
    <w:p w14:paraId="787C8DBA">
      <w:pPr>
        <w:pStyle w:val="5"/>
        <w:ind w:left="828"/>
      </w:pPr>
      <w:r>
        <w:rPr>
          <w:spacing w:val="-2"/>
        </w:rPr>
        <w:t>delay(200);</w:t>
      </w:r>
    </w:p>
    <w:p w14:paraId="3B463F26">
      <w:pPr>
        <w:spacing w:before="1"/>
        <w:ind w:left="708" w:right="0" w:firstLine="0"/>
        <w:jc w:val="left"/>
        <w:rPr>
          <w:sz w:val="24"/>
        </w:rPr>
      </w:pPr>
      <w:r>
        <w:rPr>
          <w:spacing w:val="-10"/>
          <w:sz w:val="24"/>
        </w:rPr>
        <w:t>}</w:t>
      </w:r>
    </w:p>
    <w:p w14:paraId="06733B79">
      <w:pPr>
        <w:spacing w:after="0"/>
        <w:jc w:val="left"/>
        <w:rPr>
          <w:sz w:val="24"/>
        </w:rPr>
        <w:sectPr>
          <w:pgSz w:w="11920" w:h="16850"/>
          <w:pgMar w:top="960" w:right="141" w:bottom="280" w:left="283" w:header="722" w:footer="0" w:gutter="0"/>
          <w:cols w:space="720" w:num="1"/>
        </w:sectPr>
      </w:pPr>
    </w:p>
    <w:p w14:paraId="109386C4">
      <w:pPr>
        <w:pStyle w:val="5"/>
        <w:spacing w:before="261"/>
      </w:pPr>
    </w:p>
    <w:p w14:paraId="285EA1F5">
      <w:pPr>
        <w:pStyle w:val="5"/>
        <w:ind w:left="708"/>
      </w:pPr>
      <w:r>
        <w:t>System</w:t>
      </w:r>
      <w:r>
        <w:rPr>
          <w:spacing w:val="-7"/>
        </w:rPr>
        <w:t xml:space="preserve"> </w:t>
      </w:r>
      <w:r>
        <w:rPr>
          <w:spacing w:val="-2"/>
        </w:rPr>
        <w:t>Operation</w:t>
      </w:r>
    </w:p>
    <w:p w14:paraId="27566F84">
      <w:pPr>
        <w:pStyle w:val="7"/>
        <w:numPr>
          <w:ilvl w:val="0"/>
          <w:numId w:val="7"/>
        </w:numPr>
        <w:tabs>
          <w:tab w:val="left" w:pos="948"/>
        </w:tabs>
        <w:spacing w:before="0" w:after="0" w:line="240" w:lineRule="auto"/>
        <w:ind w:left="948" w:right="0" w:hanging="240"/>
        <w:jc w:val="left"/>
        <w:rPr>
          <w:sz w:val="24"/>
        </w:rPr>
      </w:pPr>
      <w:r>
        <w:rPr>
          <w:sz w:val="24"/>
        </w:rPr>
        <w:t>Barrier</w:t>
      </w:r>
      <w:r>
        <w:rPr>
          <w:spacing w:val="-5"/>
          <w:sz w:val="24"/>
        </w:rPr>
        <w:t xml:space="preserve"> </w:t>
      </w:r>
      <w:r>
        <w:rPr>
          <w:sz w:val="24"/>
        </w:rPr>
        <w:t>was ready</w:t>
      </w:r>
      <w:r>
        <w:rPr>
          <w:spacing w:val="-1"/>
          <w:sz w:val="24"/>
        </w:rPr>
        <w:t xml:space="preserve"> </w:t>
      </w:r>
      <w:r>
        <w:rPr>
          <w:sz w:val="24"/>
        </w:rPr>
        <w:t>to</w:t>
      </w:r>
      <w:r>
        <w:rPr>
          <w:spacing w:val="-2"/>
          <w:sz w:val="24"/>
        </w:rPr>
        <w:t xml:space="preserve"> </w:t>
      </w:r>
      <w:r>
        <w:rPr>
          <w:sz w:val="24"/>
        </w:rPr>
        <w:t>lift</w:t>
      </w:r>
      <w:r>
        <w:rPr>
          <w:spacing w:val="-3"/>
          <w:sz w:val="24"/>
        </w:rPr>
        <w:t xml:space="preserve"> </w:t>
      </w:r>
      <w:r>
        <w:rPr>
          <w:sz w:val="24"/>
        </w:rPr>
        <w:t>once</w:t>
      </w:r>
      <w:r>
        <w:rPr>
          <w:spacing w:val="-3"/>
          <w:sz w:val="24"/>
        </w:rPr>
        <w:t xml:space="preserve"> </w:t>
      </w:r>
      <w:r>
        <w:rPr>
          <w:sz w:val="24"/>
        </w:rPr>
        <w:t>the</w:t>
      </w:r>
      <w:r>
        <w:rPr>
          <w:spacing w:val="-4"/>
          <w:sz w:val="24"/>
        </w:rPr>
        <w:t xml:space="preserve"> </w:t>
      </w:r>
      <w:r>
        <w:rPr>
          <w:sz w:val="24"/>
        </w:rPr>
        <w:t>change</w:t>
      </w:r>
      <w:r>
        <w:rPr>
          <w:spacing w:val="-3"/>
          <w:sz w:val="24"/>
        </w:rPr>
        <w:t xml:space="preserve"> </w:t>
      </w:r>
      <w:r>
        <w:rPr>
          <w:sz w:val="24"/>
        </w:rPr>
        <w:t>of</w:t>
      </w:r>
      <w:r>
        <w:rPr>
          <w:spacing w:val="-2"/>
          <w:sz w:val="24"/>
        </w:rPr>
        <w:t xml:space="preserve"> </w:t>
      </w:r>
      <w:r>
        <w:rPr>
          <w:sz w:val="24"/>
        </w:rPr>
        <w:t>traffic</w:t>
      </w:r>
      <w:r>
        <w:rPr>
          <w:spacing w:val="-1"/>
          <w:sz w:val="24"/>
        </w:rPr>
        <w:t xml:space="preserve"> </w:t>
      </w:r>
      <w:r>
        <w:rPr>
          <w:sz w:val="24"/>
        </w:rPr>
        <w:t>signals</w:t>
      </w:r>
      <w:r>
        <w:rPr>
          <w:spacing w:val="-2"/>
          <w:sz w:val="24"/>
        </w:rPr>
        <w:t xml:space="preserve"> </w:t>
      </w:r>
      <w:r>
        <w:rPr>
          <w:sz w:val="24"/>
        </w:rPr>
        <w:t>has</w:t>
      </w:r>
      <w:r>
        <w:rPr>
          <w:spacing w:val="-5"/>
          <w:sz w:val="24"/>
        </w:rPr>
        <w:t xml:space="preserve"> </w:t>
      </w:r>
      <w:r>
        <w:rPr>
          <w:sz w:val="24"/>
        </w:rPr>
        <w:t>been</w:t>
      </w:r>
      <w:r>
        <w:rPr>
          <w:spacing w:val="1"/>
          <w:sz w:val="24"/>
        </w:rPr>
        <w:t xml:space="preserve"> </w:t>
      </w:r>
      <w:r>
        <w:rPr>
          <w:spacing w:val="-2"/>
          <w:sz w:val="24"/>
        </w:rPr>
        <w:t>distinguished.</w:t>
      </w:r>
    </w:p>
    <w:p w14:paraId="445E7E5B">
      <w:pPr>
        <w:pStyle w:val="7"/>
        <w:numPr>
          <w:ilvl w:val="0"/>
          <w:numId w:val="7"/>
        </w:numPr>
        <w:tabs>
          <w:tab w:val="left" w:pos="948"/>
        </w:tabs>
        <w:spacing w:before="0" w:after="0" w:line="240" w:lineRule="auto"/>
        <w:ind w:left="708" w:right="596" w:firstLine="0"/>
        <w:jc w:val="left"/>
        <w:rPr>
          <w:sz w:val="24"/>
        </w:rPr>
      </w:pPr>
      <w:r>
        <w:rPr>
          <w:sz w:val="24"/>
        </w:rPr>
        <w:t>The</w:t>
      </w:r>
      <w:r>
        <w:rPr>
          <w:spacing w:val="-6"/>
          <w:sz w:val="24"/>
        </w:rPr>
        <w:t xml:space="preserve"> </w:t>
      </w:r>
      <w:r>
        <w:rPr>
          <w:sz w:val="24"/>
        </w:rPr>
        <w:t>Barrier</w:t>
      </w:r>
      <w:r>
        <w:rPr>
          <w:spacing w:val="-6"/>
          <w:sz w:val="24"/>
        </w:rPr>
        <w:t xml:space="preserve"> </w:t>
      </w:r>
      <w:r>
        <w:rPr>
          <w:sz w:val="24"/>
        </w:rPr>
        <w:t>was</w:t>
      </w:r>
      <w:r>
        <w:rPr>
          <w:spacing w:val="-7"/>
          <w:sz w:val="24"/>
        </w:rPr>
        <w:t xml:space="preserve"> </w:t>
      </w:r>
      <w:r>
        <w:rPr>
          <w:sz w:val="24"/>
        </w:rPr>
        <w:t>completely</w:t>
      </w:r>
      <w:r>
        <w:rPr>
          <w:spacing w:val="-4"/>
          <w:sz w:val="24"/>
        </w:rPr>
        <w:t xml:space="preserve"> </w:t>
      </w:r>
      <w:r>
        <w:rPr>
          <w:sz w:val="24"/>
        </w:rPr>
        <w:t>lowered</w:t>
      </w:r>
      <w:r>
        <w:rPr>
          <w:spacing w:val="-4"/>
          <w:sz w:val="24"/>
        </w:rPr>
        <w:t xml:space="preserve"> </w:t>
      </w:r>
      <w:r>
        <w:rPr>
          <w:sz w:val="24"/>
        </w:rPr>
        <w:t>when</w:t>
      </w:r>
      <w:r>
        <w:rPr>
          <w:spacing w:val="-5"/>
          <w:sz w:val="24"/>
        </w:rPr>
        <w:t xml:space="preserve"> </w:t>
      </w:r>
      <w:r>
        <w:rPr>
          <w:sz w:val="24"/>
        </w:rPr>
        <w:t>the</w:t>
      </w:r>
      <w:r>
        <w:rPr>
          <w:spacing w:val="-7"/>
          <w:sz w:val="24"/>
        </w:rPr>
        <w:t xml:space="preserve"> </w:t>
      </w:r>
      <w:r>
        <w:rPr>
          <w:sz w:val="24"/>
        </w:rPr>
        <w:t>pedestrian</w:t>
      </w:r>
      <w:r>
        <w:rPr>
          <w:spacing w:val="-5"/>
          <w:sz w:val="24"/>
        </w:rPr>
        <w:t xml:space="preserve"> </w:t>
      </w:r>
      <w:r>
        <w:rPr>
          <w:sz w:val="24"/>
        </w:rPr>
        <w:t>has</w:t>
      </w:r>
      <w:r>
        <w:rPr>
          <w:spacing w:val="-5"/>
          <w:sz w:val="24"/>
        </w:rPr>
        <w:t xml:space="preserve"> </w:t>
      </w:r>
      <w:r>
        <w:rPr>
          <w:sz w:val="24"/>
        </w:rPr>
        <w:t>been</w:t>
      </w:r>
      <w:r>
        <w:rPr>
          <w:spacing w:val="-7"/>
          <w:sz w:val="24"/>
        </w:rPr>
        <w:t xml:space="preserve"> </w:t>
      </w:r>
      <w:r>
        <w:rPr>
          <w:sz w:val="24"/>
        </w:rPr>
        <w:t>detected</w:t>
      </w:r>
      <w:r>
        <w:rPr>
          <w:spacing w:val="-3"/>
          <w:sz w:val="24"/>
        </w:rPr>
        <w:t xml:space="preserve"> </w:t>
      </w:r>
      <w:r>
        <w:rPr>
          <w:sz w:val="24"/>
        </w:rPr>
        <w:t>allowing</w:t>
      </w:r>
      <w:r>
        <w:rPr>
          <w:spacing w:val="-7"/>
          <w:sz w:val="24"/>
        </w:rPr>
        <w:t xml:space="preserve"> </w:t>
      </w:r>
      <w:r>
        <w:rPr>
          <w:sz w:val="24"/>
        </w:rPr>
        <w:t>pedestrian</w:t>
      </w:r>
      <w:r>
        <w:rPr>
          <w:spacing w:val="-3"/>
          <w:sz w:val="24"/>
        </w:rPr>
        <w:t xml:space="preserve"> </w:t>
      </w:r>
      <w:r>
        <w:rPr>
          <w:sz w:val="24"/>
        </w:rPr>
        <w:t>to</w:t>
      </w:r>
      <w:r>
        <w:rPr>
          <w:spacing w:val="-7"/>
          <w:sz w:val="24"/>
        </w:rPr>
        <w:t xml:space="preserve"> </w:t>
      </w:r>
      <w:r>
        <w:rPr>
          <w:sz w:val="24"/>
        </w:rPr>
        <w:t xml:space="preserve">cross </w:t>
      </w:r>
      <w:r>
        <w:rPr>
          <w:spacing w:val="-2"/>
          <w:sz w:val="24"/>
        </w:rPr>
        <w:t>safely.</w:t>
      </w:r>
    </w:p>
    <w:p w14:paraId="5D743546">
      <w:pPr>
        <w:pStyle w:val="7"/>
        <w:numPr>
          <w:ilvl w:val="0"/>
          <w:numId w:val="7"/>
        </w:numPr>
        <w:tabs>
          <w:tab w:val="left" w:pos="948"/>
        </w:tabs>
        <w:spacing w:before="0" w:after="0" w:line="240" w:lineRule="auto"/>
        <w:ind w:left="948" w:right="0" w:hanging="240"/>
        <w:jc w:val="left"/>
        <w:rPr>
          <w:sz w:val="24"/>
        </w:rPr>
      </w:pPr>
      <w:r>
        <w:rPr>
          <w:sz w:val="24"/>
        </w:rPr>
        <w:t>System</w:t>
      </w:r>
      <w:r>
        <w:rPr>
          <w:spacing w:val="-9"/>
          <w:sz w:val="24"/>
        </w:rPr>
        <w:t xml:space="preserve"> </w:t>
      </w:r>
      <w:r>
        <w:rPr>
          <w:sz w:val="24"/>
        </w:rPr>
        <w:t>was</w:t>
      </w:r>
      <w:r>
        <w:rPr>
          <w:spacing w:val="-2"/>
          <w:sz w:val="24"/>
        </w:rPr>
        <w:t xml:space="preserve"> </w:t>
      </w:r>
      <w:r>
        <w:rPr>
          <w:sz w:val="24"/>
        </w:rPr>
        <w:t>powered</w:t>
      </w:r>
      <w:r>
        <w:rPr>
          <w:spacing w:val="-3"/>
          <w:sz w:val="24"/>
        </w:rPr>
        <w:t xml:space="preserve"> </w:t>
      </w:r>
      <w:r>
        <w:rPr>
          <w:sz w:val="24"/>
        </w:rPr>
        <w:t>all</w:t>
      </w:r>
      <w:r>
        <w:rPr>
          <w:spacing w:val="-2"/>
          <w:sz w:val="24"/>
        </w:rPr>
        <w:t xml:space="preserve"> </w:t>
      </w:r>
      <w:r>
        <w:rPr>
          <w:sz w:val="24"/>
        </w:rPr>
        <w:t>the</w:t>
      </w:r>
      <w:r>
        <w:rPr>
          <w:spacing w:val="-2"/>
          <w:sz w:val="24"/>
        </w:rPr>
        <w:t xml:space="preserve"> </w:t>
      </w:r>
      <w:r>
        <w:rPr>
          <w:sz w:val="24"/>
        </w:rPr>
        <w:t>time</w:t>
      </w:r>
      <w:r>
        <w:rPr>
          <w:spacing w:val="-6"/>
          <w:sz w:val="24"/>
        </w:rPr>
        <w:t xml:space="preserve"> </w:t>
      </w:r>
      <w:r>
        <w:rPr>
          <w:sz w:val="24"/>
        </w:rPr>
        <w:t>with</w:t>
      </w:r>
      <w:r>
        <w:rPr>
          <w:spacing w:val="-3"/>
          <w:sz w:val="24"/>
        </w:rPr>
        <w:t xml:space="preserve"> </w:t>
      </w:r>
      <w:r>
        <w:rPr>
          <w:sz w:val="24"/>
        </w:rPr>
        <w:t>self-sufficient</w:t>
      </w:r>
      <w:r>
        <w:rPr>
          <w:spacing w:val="-3"/>
          <w:sz w:val="24"/>
        </w:rPr>
        <w:t xml:space="preserve"> </w:t>
      </w:r>
      <w:r>
        <w:rPr>
          <w:sz w:val="24"/>
        </w:rPr>
        <w:t>system</w:t>
      </w:r>
      <w:r>
        <w:rPr>
          <w:spacing w:val="-2"/>
          <w:sz w:val="24"/>
        </w:rPr>
        <w:t xml:space="preserve"> </w:t>
      </w:r>
      <w:r>
        <w:rPr>
          <w:sz w:val="24"/>
        </w:rPr>
        <w:t>through</w:t>
      </w:r>
      <w:r>
        <w:rPr>
          <w:spacing w:val="-3"/>
          <w:sz w:val="24"/>
        </w:rPr>
        <w:t xml:space="preserve"> </w:t>
      </w:r>
      <w:r>
        <w:rPr>
          <w:sz w:val="24"/>
        </w:rPr>
        <w:t>energy</w:t>
      </w:r>
      <w:r>
        <w:rPr>
          <w:spacing w:val="-2"/>
          <w:sz w:val="24"/>
        </w:rPr>
        <w:t xml:space="preserve"> harvester.</w:t>
      </w:r>
    </w:p>
    <w:p w14:paraId="7D5DA6D0">
      <w:pPr>
        <w:pStyle w:val="7"/>
        <w:numPr>
          <w:ilvl w:val="0"/>
          <w:numId w:val="7"/>
        </w:numPr>
        <w:tabs>
          <w:tab w:val="left" w:pos="948"/>
        </w:tabs>
        <w:spacing w:before="0" w:after="0" w:line="240" w:lineRule="auto"/>
        <w:ind w:left="948" w:right="0" w:hanging="240"/>
        <w:jc w:val="left"/>
        <w:rPr>
          <w:sz w:val="24"/>
        </w:rPr>
      </w:pPr>
      <w:r>
        <w:rPr>
          <w:sz w:val="24"/>
        </w:rPr>
        <w:t>Barrier</w:t>
      </w:r>
      <w:r>
        <w:rPr>
          <w:spacing w:val="-7"/>
          <w:sz w:val="24"/>
        </w:rPr>
        <w:t xml:space="preserve"> </w:t>
      </w:r>
      <w:r>
        <w:rPr>
          <w:sz w:val="24"/>
        </w:rPr>
        <w:t>lowered</w:t>
      </w:r>
      <w:r>
        <w:rPr>
          <w:spacing w:val="-4"/>
          <w:sz w:val="24"/>
        </w:rPr>
        <w:t xml:space="preserve"> </w:t>
      </w:r>
      <w:r>
        <w:rPr>
          <w:sz w:val="24"/>
        </w:rPr>
        <w:t>automatically for</w:t>
      </w:r>
      <w:r>
        <w:rPr>
          <w:spacing w:val="-5"/>
          <w:sz w:val="24"/>
        </w:rPr>
        <w:t xml:space="preserve"> </w:t>
      </w:r>
      <w:r>
        <w:rPr>
          <w:sz w:val="24"/>
        </w:rPr>
        <w:t>the</w:t>
      </w:r>
      <w:r>
        <w:rPr>
          <w:spacing w:val="-4"/>
          <w:sz w:val="24"/>
        </w:rPr>
        <w:t xml:space="preserve"> </w:t>
      </w:r>
      <w:r>
        <w:rPr>
          <w:sz w:val="24"/>
        </w:rPr>
        <w:t>emergency</w:t>
      </w:r>
      <w:r>
        <w:rPr>
          <w:spacing w:val="-1"/>
          <w:sz w:val="24"/>
        </w:rPr>
        <w:t xml:space="preserve"> </w:t>
      </w:r>
      <w:r>
        <w:rPr>
          <w:sz w:val="24"/>
        </w:rPr>
        <w:t>siren</w:t>
      </w:r>
      <w:r>
        <w:rPr>
          <w:spacing w:val="-4"/>
          <w:sz w:val="24"/>
        </w:rPr>
        <w:t xml:space="preserve"> </w:t>
      </w:r>
      <w:r>
        <w:rPr>
          <w:sz w:val="24"/>
        </w:rPr>
        <w:t>if</w:t>
      </w:r>
      <w:r>
        <w:rPr>
          <w:spacing w:val="-4"/>
          <w:sz w:val="24"/>
        </w:rPr>
        <w:t xml:space="preserve"> </w:t>
      </w:r>
      <w:r>
        <w:rPr>
          <w:spacing w:val="-2"/>
          <w:sz w:val="24"/>
        </w:rPr>
        <w:t>detected.</w:t>
      </w:r>
    </w:p>
    <w:p w14:paraId="713CA0AF">
      <w:pPr>
        <w:pStyle w:val="7"/>
        <w:numPr>
          <w:ilvl w:val="0"/>
          <w:numId w:val="7"/>
        </w:numPr>
        <w:tabs>
          <w:tab w:val="left" w:pos="948"/>
        </w:tabs>
        <w:spacing w:before="0" w:after="0" w:line="240" w:lineRule="auto"/>
        <w:ind w:left="948" w:right="0" w:hanging="240"/>
        <w:jc w:val="left"/>
        <w:rPr>
          <w:sz w:val="24"/>
        </w:rPr>
      </w:pPr>
      <w:r>
        <w:rPr>
          <w:sz w:val="24"/>
        </w:rPr>
        <w:t>Countdown</w:t>
      </w:r>
      <w:r>
        <w:rPr>
          <w:spacing w:val="-8"/>
          <w:sz w:val="24"/>
        </w:rPr>
        <w:t xml:space="preserve"> </w:t>
      </w:r>
      <w:r>
        <w:rPr>
          <w:sz w:val="24"/>
        </w:rPr>
        <w:t>timer</w:t>
      </w:r>
      <w:r>
        <w:rPr>
          <w:spacing w:val="-5"/>
          <w:sz w:val="24"/>
        </w:rPr>
        <w:t xml:space="preserve"> </w:t>
      </w:r>
      <w:r>
        <w:rPr>
          <w:sz w:val="24"/>
        </w:rPr>
        <w:t>was</w:t>
      </w:r>
      <w:r>
        <w:rPr>
          <w:spacing w:val="-3"/>
          <w:sz w:val="24"/>
        </w:rPr>
        <w:t xml:space="preserve"> </w:t>
      </w:r>
      <w:r>
        <w:rPr>
          <w:sz w:val="24"/>
        </w:rPr>
        <w:t>displayed</w:t>
      </w:r>
      <w:r>
        <w:rPr>
          <w:spacing w:val="-1"/>
          <w:sz w:val="24"/>
        </w:rPr>
        <w:t xml:space="preserve"> </w:t>
      </w:r>
      <w:r>
        <w:rPr>
          <w:sz w:val="24"/>
        </w:rPr>
        <w:t>to</w:t>
      </w:r>
      <w:r>
        <w:rPr>
          <w:spacing w:val="-5"/>
          <w:sz w:val="24"/>
        </w:rPr>
        <w:t xml:space="preserve"> </w:t>
      </w:r>
      <w:r>
        <w:rPr>
          <w:sz w:val="24"/>
        </w:rPr>
        <w:t>guide</w:t>
      </w:r>
      <w:r>
        <w:rPr>
          <w:spacing w:val="-2"/>
          <w:sz w:val="24"/>
        </w:rPr>
        <w:t xml:space="preserve"> </w:t>
      </w:r>
      <w:r>
        <w:rPr>
          <w:sz w:val="24"/>
        </w:rPr>
        <w:t>pedestrians</w:t>
      </w:r>
      <w:r>
        <w:rPr>
          <w:spacing w:val="-1"/>
          <w:sz w:val="24"/>
        </w:rPr>
        <w:t xml:space="preserve"> </w:t>
      </w:r>
      <w:r>
        <w:rPr>
          <w:sz w:val="24"/>
        </w:rPr>
        <w:t>and</w:t>
      </w:r>
      <w:r>
        <w:rPr>
          <w:spacing w:val="-4"/>
          <w:sz w:val="24"/>
        </w:rPr>
        <w:t xml:space="preserve"> </w:t>
      </w:r>
      <w:r>
        <w:rPr>
          <w:sz w:val="24"/>
        </w:rPr>
        <w:t>barrier</w:t>
      </w:r>
      <w:r>
        <w:rPr>
          <w:spacing w:val="-2"/>
          <w:sz w:val="24"/>
        </w:rPr>
        <w:t xml:space="preserve"> </w:t>
      </w:r>
      <w:r>
        <w:rPr>
          <w:sz w:val="24"/>
        </w:rPr>
        <w:t xml:space="preserve">was </w:t>
      </w:r>
      <w:r>
        <w:rPr>
          <w:spacing w:val="-2"/>
          <w:sz w:val="24"/>
        </w:rPr>
        <w:t>synchronized.</w:t>
      </w:r>
    </w:p>
    <w:p w14:paraId="1E91EA21">
      <w:pPr>
        <w:pStyle w:val="5"/>
        <w:spacing w:before="173"/>
      </w:pPr>
    </w:p>
    <w:p w14:paraId="0E638B9C">
      <w:pPr>
        <w:pStyle w:val="2"/>
        <w:numPr>
          <w:ilvl w:val="0"/>
          <w:numId w:val="1"/>
        </w:numPr>
        <w:tabs>
          <w:tab w:val="left" w:pos="1335"/>
        </w:tabs>
        <w:spacing w:before="0" w:after="0" w:line="240" w:lineRule="auto"/>
        <w:ind w:left="1335" w:right="0" w:hanging="360"/>
        <w:jc w:val="left"/>
      </w:pPr>
      <w:r>
        <w:t>Experimental</w:t>
      </w:r>
      <w:r>
        <w:rPr>
          <w:spacing w:val="-15"/>
        </w:rPr>
        <w:t xml:space="preserve"> </w:t>
      </w:r>
      <w:r>
        <w:t>validation</w:t>
      </w:r>
      <w:r>
        <w:rPr>
          <w:spacing w:val="-13"/>
        </w:rPr>
        <w:t xml:space="preserve"> </w:t>
      </w:r>
      <w:r>
        <w:rPr>
          <w:spacing w:val="-2"/>
        </w:rPr>
        <w:t>results:</w:t>
      </w:r>
    </w:p>
    <w:p w14:paraId="7F13DE36">
      <w:pPr>
        <w:pStyle w:val="5"/>
        <w:spacing w:before="5"/>
        <w:rPr>
          <w:b/>
        </w:rPr>
      </w:pPr>
    </w:p>
    <w:p w14:paraId="2B1C92E5">
      <w:pPr>
        <w:pStyle w:val="5"/>
        <w:spacing w:before="1"/>
        <w:ind w:left="708" w:right="485"/>
      </w:pPr>
      <w:r>
        <w:t>The system was built as a prototype and experiments conducted to evaluate its real-time operation by simulating</w:t>
      </w:r>
      <w:r>
        <w:rPr>
          <w:spacing w:val="-8"/>
        </w:rPr>
        <w:t xml:space="preserve"> </w:t>
      </w:r>
      <w:r>
        <w:t>some</w:t>
      </w:r>
      <w:r>
        <w:rPr>
          <w:spacing w:val="-8"/>
        </w:rPr>
        <w:t xml:space="preserve"> </w:t>
      </w:r>
      <w:r>
        <w:t>traffic</w:t>
      </w:r>
      <w:r>
        <w:rPr>
          <w:spacing w:val="-3"/>
        </w:rPr>
        <w:t xml:space="preserve"> </w:t>
      </w:r>
      <w:r>
        <w:t>scenarios.</w:t>
      </w:r>
      <w:r>
        <w:rPr>
          <w:spacing w:val="-4"/>
        </w:rPr>
        <w:t xml:space="preserve"> </w:t>
      </w:r>
      <w:r>
        <w:t>Through</w:t>
      </w:r>
      <w:r>
        <w:rPr>
          <w:spacing w:val="-5"/>
        </w:rPr>
        <w:t xml:space="preserve"> </w:t>
      </w:r>
      <w:r>
        <w:t>this</w:t>
      </w:r>
      <w:r>
        <w:rPr>
          <w:spacing w:val="-4"/>
        </w:rPr>
        <w:t xml:space="preserve"> </w:t>
      </w:r>
      <w:r>
        <w:t>it</w:t>
      </w:r>
      <w:r>
        <w:rPr>
          <w:spacing w:val="-6"/>
        </w:rPr>
        <w:t xml:space="preserve"> </w:t>
      </w:r>
      <w:r>
        <w:t>was</w:t>
      </w:r>
      <w:r>
        <w:rPr>
          <w:spacing w:val="-5"/>
        </w:rPr>
        <w:t xml:space="preserve"> </w:t>
      </w:r>
      <w:r>
        <w:t>decided</w:t>
      </w:r>
      <w:r>
        <w:rPr>
          <w:spacing w:val="-2"/>
        </w:rPr>
        <w:t xml:space="preserve"> </w:t>
      </w:r>
      <w:r>
        <w:t>whether</w:t>
      </w:r>
      <w:r>
        <w:rPr>
          <w:spacing w:val="-3"/>
        </w:rPr>
        <w:t xml:space="preserve"> </w:t>
      </w:r>
      <w:r>
        <w:t>the</w:t>
      </w:r>
      <w:r>
        <w:rPr>
          <w:spacing w:val="-5"/>
        </w:rPr>
        <w:t xml:space="preserve"> </w:t>
      </w:r>
      <w:r>
        <w:t>various</w:t>
      </w:r>
      <w:r>
        <w:rPr>
          <w:spacing w:val="-5"/>
        </w:rPr>
        <w:t xml:space="preserve"> </w:t>
      </w:r>
      <w:r>
        <w:t>sensors</w:t>
      </w:r>
      <w:r>
        <w:rPr>
          <w:spacing w:val="-3"/>
        </w:rPr>
        <w:t xml:space="preserve"> </w:t>
      </w:r>
      <w:r>
        <w:t>and</w:t>
      </w:r>
      <w:r>
        <w:rPr>
          <w:spacing w:val="-4"/>
        </w:rPr>
        <w:t xml:space="preserve"> </w:t>
      </w:r>
      <w:r>
        <w:t>the</w:t>
      </w:r>
      <w:r>
        <w:rPr>
          <w:spacing w:val="-8"/>
        </w:rPr>
        <w:t xml:space="preserve"> </w:t>
      </w:r>
      <w:r>
        <w:t>alert mechanisms shown were very good or need to be improved. It was also checked whether the energy harvesting unit was being successful and demonstrating the efficiency.</w:t>
      </w:r>
    </w:p>
    <w:p w14:paraId="255FB3B9">
      <w:pPr>
        <w:pStyle w:val="2"/>
        <w:spacing w:before="276"/>
        <w:ind w:left="708"/>
      </w:pPr>
      <w:r>
        <w:t>Prototype</w:t>
      </w:r>
      <w:r>
        <w:rPr>
          <w:spacing w:val="-8"/>
        </w:rPr>
        <w:t xml:space="preserve"> </w:t>
      </w:r>
      <w:r>
        <w:rPr>
          <w:spacing w:val="-2"/>
        </w:rPr>
        <w:t>Testing</w:t>
      </w:r>
    </w:p>
    <w:p w14:paraId="70DD85C4">
      <w:pPr>
        <w:pStyle w:val="5"/>
        <w:ind w:left="708" w:right="485"/>
      </w:pPr>
      <w:r>
        <w:t>A small prototype had been built with the microcontroller,the different sensors, a barrier which responded to</w:t>
      </w:r>
      <w:r>
        <w:rPr>
          <w:spacing w:val="-7"/>
        </w:rPr>
        <w:t xml:space="preserve"> </w:t>
      </w:r>
      <w:r>
        <w:t>the</w:t>
      </w:r>
      <w:r>
        <w:rPr>
          <w:spacing w:val="-8"/>
        </w:rPr>
        <w:t xml:space="preserve"> </w:t>
      </w:r>
      <w:r>
        <w:t>motor</w:t>
      </w:r>
      <w:r>
        <w:rPr>
          <w:spacing w:val="-8"/>
        </w:rPr>
        <w:t xml:space="preserve"> </w:t>
      </w:r>
      <w:r>
        <w:t>and</w:t>
      </w:r>
      <w:r>
        <w:rPr>
          <w:spacing w:val="-7"/>
        </w:rPr>
        <w:t xml:space="preserve"> </w:t>
      </w:r>
      <w:r>
        <w:t>the</w:t>
      </w:r>
      <w:r>
        <w:rPr>
          <w:spacing w:val="-5"/>
        </w:rPr>
        <w:t xml:space="preserve"> </w:t>
      </w:r>
      <w:r>
        <w:t>output</w:t>
      </w:r>
      <w:r>
        <w:rPr>
          <w:spacing w:val="-6"/>
        </w:rPr>
        <w:t xml:space="preserve"> </w:t>
      </w:r>
      <w:r>
        <w:t>devices.</w:t>
      </w:r>
      <w:r>
        <w:rPr>
          <w:spacing w:val="-5"/>
        </w:rPr>
        <w:t xml:space="preserve"> </w:t>
      </w:r>
      <w:r>
        <w:t>Various</w:t>
      </w:r>
      <w:r>
        <w:rPr>
          <w:spacing w:val="-7"/>
        </w:rPr>
        <w:t xml:space="preserve"> </w:t>
      </w:r>
      <w:r>
        <w:t>test</w:t>
      </w:r>
      <w:r>
        <w:rPr>
          <w:spacing w:val="-4"/>
        </w:rPr>
        <w:t xml:space="preserve"> </w:t>
      </w:r>
      <w:r>
        <w:t>scenarios</w:t>
      </w:r>
      <w:r>
        <w:rPr>
          <w:spacing w:val="-5"/>
        </w:rPr>
        <w:t xml:space="preserve"> </w:t>
      </w:r>
      <w:r>
        <w:t>were</w:t>
      </w:r>
      <w:r>
        <w:rPr>
          <w:spacing w:val="-3"/>
        </w:rPr>
        <w:t xml:space="preserve"> </w:t>
      </w:r>
      <w:r>
        <w:t>conducted to</w:t>
      </w:r>
      <w:r>
        <w:rPr>
          <w:spacing w:val="-7"/>
        </w:rPr>
        <w:t xml:space="preserve"> </w:t>
      </w:r>
      <w:r>
        <w:t>validate</w:t>
      </w:r>
      <w:r>
        <w:rPr>
          <w:spacing w:val="-8"/>
        </w:rPr>
        <w:t xml:space="preserve"> </w:t>
      </w:r>
      <w:r>
        <w:t>system</w:t>
      </w:r>
      <w:r>
        <w:rPr>
          <w:spacing w:val="-4"/>
        </w:rPr>
        <w:t xml:space="preserve"> </w:t>
      </w:r>
      <w:r>
        <w:t>performance.</w:t>
      </w:r>
    </w:p>
    <w:p w14:paraId="5DC1776A">
      <w:pPr>
        <w:pStyle w:val="5"/>
        <w:spacing w:before="4"/>
      </w:pPr>
    </w:p>
    <w:p w14:paraId="6FE5C448">
      <w:pPr>
        <w:pStyle w:val="2"/>
        <w:spacing w:before="1"/>
        <w:ind w:left="708"/>
        <w:jc w:val="both"/>
      </w:pPr>
      <w:r>
        <w:t>Test</w:t>
      </w:r>
      <w:r>
        <w:rPr>
          <w:spacing w:val="-4"/>
        </w:rPr>
        <w:t xml:space="preserve"> </w:t>
      </w:r>
      <w:r>
        <w:t>Case</w:t>
      </w:r>
      <w:r>
        <w:rPr>
          <w:spacing w:val="-2"/>
        </w:rPr>
        <w:t xml:space="preserve"> </w:t>
      </w:r>
      <w:r>
        <w:t>1</w:t>
      </w:r>
      <w:r>
        <w:rPr>
          <w:spacing w:val="-4"/>
        </w:rPr>
        <w:t xml:space="preserve"> </w:t>
      </w:r>
      <w:r>
        <w:t>:</w:t>
      </w:r>
      <w:r>
        <w:rPr>
          <w:spacing w:val="-1"/>
        </w:rPr>
        <w:t xml:space="preserve"> </w:t>
      </w:r>
      <w:r>
        <w:t>Pedestrian</w:t>
      </w:r>
      <w:r>
        <w:rPr>
          <w:spacing w:val="2"/>
        </w:rPr>
        <w:t xml:space="preserve"> </w:t>
      </w:r>
      <w:r>
        <w:rPr>
          <w:spacing w:val="-2"/>
        </w:rPr>
        <w:t>Detection</w:t>
      </w:r>
    </w:p>
    <w:p w14:paraId="42B11217">
      <w:pPr>
        <w:pStyle w:val="5"/>
        <w:ind w:left="708" w:right="662"/>
        <w:jc w:val="both"/>
      </w:pPr>
      <w:r>
        <w:t>The IR / ultrasonic sensors were used to check if the sensors can detect when a person is coming close to the crossing area. All the sensors were working and on detection of a person the barrier was lowered and the</w:t>
      </w:r>
      <w:r>
        <w:rPr>
          <w:spacing w:val="-6"/>
        </w:rPr>
        <w:t xml:space="preserve"> </w:t>
      </w:r>
      <w:r>
        <w:t>time</w:t>
      </w:r>
      <w:r>
        <w:rPr>
          <w:spacing w:val="-7"/>
        </w:rPr>
        <w:t xml:space="preserve"> </w:t>
      </w:r>
      <w:r>
        <w:t>captured</w:t>
      </w:r>
      <w:r>
        <w:rPr>
          <w:spacing w:val="-5"/>
        </w:rPr>
        <w:t xml:space="preserve"> </w:t>
      </w:r>
      <w:r>
        <w:t>by</w:t>
      </w:r>
      <w:r>
        <w:rPr>
          <w:spacing w:val="-5"/>
        </w:rPr>
        <w:t xml:space="preserve"> </w:t>
      </w:r>
      <w:r>
        <w:t>the</w:t>
      </w:r>
      <w:r>
        <w:rPr>
          <w:spacing w:val="-5"/>
        </w:rPr>
        <w:t xml:space="preserve"> </w:t>
      </w:r>
      <w:r>
        <w:t>timer</w:t>
      </w:r>
      <w:r>
        <w:rPr>
          <w:spacing w:val="-7"/>
        </w:rPr>
        <w:t xml:space="preserve"> </w:t>
      </w:r>
      <w:r>
        <w:t>was</w:t>
      </w:r>
      <w:r>
        <w:rPr>
          <w:spacing w:val="-2"/>
        </w:rPr>
        <w:t xml:space="preserve"> </w:t>
      </w:r>
      <w:r>
        <w:t>given</w:t>
      </w:r>
      <w:r>
        <w:rPr>
          <w:spacing w:val="-5"/>
        </w:rPr>
        <w:t xml:space="preserve"> </w:t>
      </w:r>
      <w:r>
        <w:t>as</w:t>
      </w:r>
      <w:r>
        <w:rPr>
          <w:spacing w:val="-5"/>
        </w:rPr>
        <w:t xml:space="preserve"> </w:t>
      </w:r>
      <w:r>
        <w:t>the</w:t>
      </w:r>
      <w:r>
        <w:rPr>
          <w:spacing w:val="-5"/>
        </w:rPr>
        <w:t xml:space="preserve"> </w:t>
      </w:r>
      <w:r>
        <w:t>countdown</w:t>
      </w:r>
      <w:r>
        <w:rPr>
          <w:spacing w:val="-4"/>
        </w:rPr>
        <w:t xml:space="preserve"> </w:t>
      </w:r>
      <w:r>
        <w:t>so</w:t>
      </w:r>
      <w:r>
        <w:rPr>
          <w:spacing w:val="-5"/>
        </w:rPr>
        <w:t xml:space="preserve"> </w:t>
      </w:r>
      <w:r>
        <w:t>that</w:t>
      </w:r>
      <w:r>
        <w:rPr>
          <w:spacing w:val="-5"/>
        </w:rPr>
        <w:t xml:space="preserve"> </w:t>
      </w:r>
      <w:r>
        <w:t>the</w:t>
      </w:r>
      <w:r>
        <w:rPr>
          <w:spacing w:val="-7"/>
        </w:rPr>
        <w:t xml:space="preserve"> </w:t>
      </w:r>
      <w:r>
        <w:t>pedestrian</w:t>
      </w:r>
      <w:r>
        <w:rPr>
          <w:spacing w:val="-2"/>
        </w:rPr>
        <w:t xml:space="preserve"> </w:t>
      </w:r>
      <w:r>
        <w:t>knows</w:t>
      </w:r>
      <w:r>
        <w:rPr>
          <w:spacing w:val="-5"/>
        </w:rPr>
        <w:t xml:space="preserve"> </w:t>
      </w:r>
      <w:r>
        <w:t>when</w:t>
      </w:r>
      <w:r>
        <w:rPr>
          <w:spacing w:val="-3"/>
        </w:rPr>
        <w:t xml:space="preserve"> </w:t>
      </w:r>
      <w:r>
        <w:t>to</w:t>
      </w:r>
      <w:r>
        <w:rPr>
          <w:spacing w:val="-6"/>
        </w:rPr>
        <w:t xml:space="preserve"> </w:t>
      </w:r>
      <w:r>
        <w:t>cross</w:t>
      </w:r>
      <w:r>
        <w:rPr>
          <w:spacing w:val="-3"/>
        </w:rPr>
        <w:t xml:space="preserve"> </w:t>
      </w:r>
      <w:r>
        <w:t>the road safely.</w:t>
      </w:r>
    </w:p>
    <w:p w14:paraId="6A67473B">
      <w:pPr>
        <w:pStyle w:val="5"/>
        <w:spacing w:before="8"/>
        <w:rPr>
          <w:sz w:val="19"/>
        </w:rPr>
      </w:pPr>
      <w:r>
        <w:rPr>
          <w:sz w:val="19"/>
        </w:rPr>
        <w:drawing>
          <wp:anchor distT="0" distB="0" distL="0" distR="0" simplePos="0" relativeHeight="251661312" behindDoc="1" locked="0" layoutInCell="1" allowOverlap="1">
            <wp:simplePos x="0" y="0"/>
            <wp:positionH relativeFrom="page">
              <wp:posOffset>628650</wp:posOffset>
            </wp:positionH>
            <wp:positionV relativeFrom="paragraph">
              <wp:posOffset>160020</wp:posOffset>
            </wp:positionV>
            <wp:extent cx="2987675" cy="342455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987607" cy="3424428"/>
                    </a:xfrm>
                    <a:prstGeom prst="rect">
                      <a:avLst/>
                    </a:prstGeom>
                  </pic:spPr>
                </pic:pic>
              </a:graphicData>
            </a:graphic>
          </wp:anchor>
        </w:drawing>
      </w:r>
      <w:r>
        <w:rPr>
          <w:sz w:val="19"/>
        </w:rPr>
        <w:drawing>
          <wp:anchor distT="0" distB="0" distL="0" distR="0" simplePos="0" relativeHeight="251661312" behindDoc="1" locked="0" layoutInCell="1" allowOverlap="1">
            <wp:simplePos x="0" y="0"/>
            <wp:positionH relativeFrom="page">
              <wp:posOffset>3844925</wp:posOffset>
            </wp:positionH>
            <wp:positionV relativeFrom="paragraph">
              <wp:posOffset>158750</wp:posOffset>
            </wp:positionV>
            <wp:extent cx="3120390" cy="342455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120149" cy="3424428"/>
                    </a:xfrm>
                    <a:prstGeom prst="rect">
                      <a:avLst/>
                    </a:prstGeom>
                  </pic:spPr>
                </pic:pic>
              </a:graphicData>
            </a:graphic>
          </wp:anchor>
        </w:drawing>
      </w:r>
    </w:p>
    <w:p w14:paraId="3627AB4A">
      <w:pPr>
        <w:pStyle w:val="5"/>
        <w:spacing w:after="0"/>
        <w:rPr>
          <w:sz w:val="19"/>
        </w:rPr>
        <w:sectPr>
          <w:pgSz w:w="11920" w:h="16850"/>
          <w:pgMar w:top="960" w:right="141" w:bottom="280" w:left="283" w:header="722" w:footer="0" w:gutter="0"/>
          <w:cols w:space="720" w:num="1"/>
        </w:sectPr>
      </w:pPr>
    </w:p>
    <w:p w14:paraId="6A9DB06E">
      <w:pPr>
        <w:pStyle w:val="2"/>
        <w:spacing w:before="261"/>
        <w:ind w:left="708"/>
      </w:pPr>
      <w:r>
        <w:t>Test</w:t>
      </w:r>
      <w:r>
        <w:rPr>
          <w:spacing w:val="-6"/>
        </w:rPr>
        <w:t xml:space="preserve"> </w:t>
      </w:r>
      <w:r>
        <w:t>Case</w:t>
      </w:r>
      <w:r>
        <w:rPr>
          <w:spacing w:val="-2"/>
        </w:rPr>
        <w:t xml:space="preserve"> </w:t>
      </w:r>
      <w:r>
        <w:t>2:</w:t>
      </w:r>
      <w:r>
        <w:rPr>
          <w:spacing w:val="-4"/>
        </w:rPr>
        <w:t xml:space="preserve"> </w:t>
      </w:r>
      <w:r>
        <w:t>Vehicle</w:t>
      </w:r>
      <w:r>
        <w:rPr>
          <w:spacing w:val="-1"/>
        </w:rPr>
        <w:t xml:space="preserve"> </w:t>
      </w:r>
      <w:r>
        <w:t xml:space="preserve">Proximity </w:t>
      </w:r>
      <w:r>
        <w:rPr>
          <w:spacing w:val="-2"/>
        </w:rPr>
        <w:t>Detection</w:t>
      </w:r>
    </w:p>
    <w:p w14:paraId="14A83E63">
      <w:pPr>
        <w:pStyle w:val="5"/>
        <w:ind w:left="708" w:right="485"/>
      </w:pPr>
      <w:r>
        <w:t>The</w:t>
      </w:r>
      <w:r>
        <w:rPr>
          <w:spacing w:val="-6"/>
        </w:rPr>
        <w:t xml:space="preserve"> </w:t>
      </w:r>
      <w:r>
        <w:t>ultrasonic</w:t>
      </w:r>
      <w:r>
        <w:rPr>
          <w:spacing w:val="-8"/>
        </w:rPr>
        <w:t xml:space="preserve"> </w:t>
      </w:r>
      <w:r>
        <w:t>sensor</w:t>
      </w:r>
      <w:r>
        <w:rPr>
          <w:spacing w:val="-8"/>
        </w:rPr>
        <w:t xml:space="preserve"> </w:t>
      </w:r>
      <w:r>
        <w:t>was</w:t>
      </w:r>
      <w:r>
        <w:rPr>
          <w:spacing w:val="-1"/>
        </w:rPr>
        <w:t xml:space="preserve"> </w:t>
      </w:r>
      <w:r>
        <w:t>checking</w:t>
      </w:r>
      <w:r>
        <w:rPr>
          <w:spacing w:val="-4"/>
        </w:rPr>
        <w:t xml:space="preserve"> </w:t>
      </w:r>
      <w:r>
        <w:t>the</w:t>
      </w:r>
      <w:r>
        <w:rPr>
          <w:spacing w:val="-8"/>
        </w:rPr>
        <w:t xml:space="preserve"> </w:t>
      </w:r>
      <w:r>
        <w:t>covered</w:t>
      </w:r>
      <w:r>
        <w:rPr>
          <w:spacing w:val="-4"/>
        </w:rPr>
        <w:t xml:space="preserve"> </w:t>
      </w:r>
      <w:r>
        <w:t>the</w:t>
      </w:r>
      <w:r>
        <w:rPr>
          <w:spacing w:val="-6"/>
        </w:rPr>
        <w:t xml:space="preserve"> </w:t>
      </w:r>
      <w:r>
        <w:t>distance</w:t>
      </w:r>
      <w:r>
        <w:rPr>
          <w:spacing w:val="-6"/>
        </w:rPr>
        <w:t xml:space="preserve"> </w:t>
      </w:r>
      <w:r>
        <w:t>of</w:t>
      </w:r>
      <w:r>
        <w:rPr>
          <w:spacing w:val="-6"/>
        </w:rPr>
        <w:t xml:space="preserve"> </w:t>
      </w:r>
      <w:r>
        <w:t>approaching</w:t>
      </w:r>
      <w:r>
        <w:rPr>
          <w:spacing w:val="-3"/>
        </w:rPr>
        <w:t xml:space="preserve"> </w:t>
      </w:r>
      <w:r>
        <w:t>vehicles.</w:t>
      </w:r>
      <w:r>
        <w:rPr>
          <w:spacing w:val="-5"/>
        </w:rPr>
        <w:t xml:space="preserve"> </w:t>
      </w:r>
      <w:r>
        <w:t>When</w:t>
      </w:r>
      <w:r>
        <w:rPr>
          <w:spacing w:val="-5"/>
        </w:rPr>
        <w:t xml:space="preserve"> </w:t>
      </w:r>
      <w:r>
        <w:t>a</w:t>
      </w:r>
      <w:r>
        <w:rPr>
          <w:spacing w:val="-6"/>
        </w:rPr>
        <w:t xml:space="preserve"> </w:t>
      </w:r>
      <w:r>
        <w:t>vehicle</w:t>
      </w:r>
      <w:r>
        <w:rPr>
          <w:spacing w:val="-5"/>
        </w:rPr>
        <w:t xml:space="preserve"> </w:t>
      </w:r>
      <w:r>
        <w:t>was detected to be</w:t>
      </w:r>
      <w:r>
        <w:rPr>
          <w:spacing w:val="-1"/>
        </w:rPr>
        <w:t xml:space="preserve"> </w:t>
      </w:r>
      <w:r>
        <w:t>getting too close to the crossing area</w:t>
      </w:r>
      <w:r>
        <w:rPr>
          <w:spacing w:val="-1"/>
        </w:rPr>
        <w:t xml:space="preserve"> </w:t>
      </w:r>
      <w:r>
        <w:t>during a</w:t>
      </w:r>
      <w:r>
        <w:rPr>
          <w:spacing w:val="-2"/>
        </w:rPr>
        <w:t xml:space="preserve"> </w:t>
      </w:r>
      <w:r>
        <w:t xml:space="preserve">pedestrian phase, all the output devices were working to give loud horns and display warnings. </w:t>
      </w:r>
    </w:p>
    <w:p w14:paraId="3048D11F">
      <w:pPr>
        <w:pStyle w:val="5"/>
        <w:spacing w:before="26"/>
        <w:rPr>
          <w:sz w:val="20"/>
        </w:rPr>
      </w:pPr>
      <w:r>
        <w:rPr>
          <w:sz w:val="20"/>
        </w:rPr>
        <w:drawing>
          <wp:anchor distT="0" distB="0" distL="0" distR="0" simplePos="0" relativeHeight="251662336" behindDoc="1" locked="0" layoutInCell="1" allowOverlap="1">
            <wp:simplePos x="0" y="0"/>
            <wp:positionH relativeFrom="page">
              <wp:posOffset>1962785</wp:posOffset>
            </wp:positionH>
            <wp:positionV relativeFrom="paragraph">
              <wp:posOffset>177800</wp:posOffset>
            </wp:positionV>
            <wp:extent cx="4109085" cy="308165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4109211" cy="3081528"/>
                    </a:xfrm>
                    <a:prstGeom prst="rect">
                      <a:avLst/>
                    </a:prstGeom>
                  </pic:spPr>
                </pic:pic>
              </a:graphicData>
            </a:graphic>
          </wp:anchor>
        </w:drawing>
      </w:r>
    </w:p>
    <w:p w14:paraId="639A9F52">
      <w:pPr>
        <w:pStyle w:val="5"/>
        <w:spacing w:before="69"/>
      </w:pPr>
    </w:p>
    <w:p w14:paraId="080B0D0C">
      <w:pPr>
        <w:pStyle w:val="2"/>
        <w:ind w:left="708"/>
      </w:pPr>
      <w:r>
        <w:t>Test</w:t>
      </w:r>
      <w:r>
        <w:rPr>
          <w:spacing w:val="-6"/>
        </w:rPr>
        <w:t xml:space="preserve"> </w:t>
      </w:r>
      <w:r>
        <w:t>Case</w:t>
      </w:r>
      <w:r>
        <w:rPr>
          <w:spacing w:val="-3"/>
        </w:rPr>
        <w:t xml:space="preserve"> </w:t>
      </w:r>
      <w:r>
        <w:t>3:</w:t>
      </w:r>
      <w:r>
        <w:rPr>
          <w:spacing w:val="-5"/>
        </w:rPr>
        <w:t xml:space="preserve"> </w:t>
      </w:r>
      <w:r>
        <w:t>Emergency</w:t>
      </w:r>
      <w:r>
        <w:rPr>
          <w:spacing w:val="-2"/>
        </w:rPr>
        <w:t xml:space="preserve"> </w:t>
      </w:r>
      <w:r>
        <w:t>Vehicle</w:t>
      </w:r>
      <w:r>
        <w:rPr>
          <w:spacing w:val="-1"/>
        </w:rPr>
        <w:t xml:space="preserve"> </w:t>
      </w:r>
      <w:r>
        <w:rPr>
          <w:spacing w:val="-2"/>
        </w:rPr>
        <w:t>Detection</w:t>
      </w:r>
    </w:p>
    <w:p w14:paraId="18A05DD5">
      <w:pPr>
        <w:pStyle w:val="5"/>
        <w:ind w:left="708" w:right="485"/>
      </w:pPr>
      <w:r>
        <w:t>The</w:t>
      </w:r>
      <w:r>
        <w:rPr>
          <w:spacing w:val="-6"/>
        </w:rPr>
        <w:t xml:space="preserve"> </w:t>
      </w:r>
      <w:r>
        <w:t>sound</w:t>
      </w:r>
      <w:r>
        <w:rPr>
          <w:spacing w:val="-10"/>
        </w:rPr>
        <w:t xml:space="preserve"> </w:t>
      </w:r>
      <w:r>
        <w:t>sensors</w:t>
      </w:r>
      <w:r>
        <w:rPr>
          <w:spacing w:val="-3"/>
        </w:rPr>
        <w:t xml:space="preserve"> </w:t>
      </w:r>
      <w:r>
        <w:t>detected</w:t>
      </w:r>
      <w:r>
        <w:rPr>
          <w:spacing w:val="-4"/>
        </w:rPr>
        <w:t xml:space="preserve"> </w:t>
      </w:r>
      <w:r>
        <w:t>the</w:t>
      </w:r>
      <w:r>
        <w:rPr>
          <w:spacing w:val="-8"/>
        </w:rPr>
        <w:t xml:space="preserve"> </w:t>
      </w:r>
      <w:r>
        <w:t>emergency</w:t>
      </w:r>
      <w:r>
        <w:rPr>
          <w:spacing w:val="-2"/>
        </w:rPr>
        <w:t xml:space="preserve"> </w:t>
      </w:r>
      <w:r>
        <w:t>vehicle</w:t>
      </w:r>
      <w:r>
        <w:rPr>
          <w:spacing w:val="-3"/>
        </w:rPr>
        <w:t xml:space="preserve"> </w:t>
      </w:r>
      <w:r>
        <w:t>honk</w:t>
      </w:r>
      <w:r>
        <w:rPr>
          <w:spacing w:val="-5"/>
        </w:rPr>
        <w:t xml:space="preserve"> </w:t>
      </w:r>
      <w:r>
        <w:t>and</w:t>
      </w:r>
      <w:r>
        <w:rPr>
          <w:spacing w:val="-5"/>
        </w:rPr>
        <w:t xml:space="preserve"> </w:t>
      </w:r>
      <w:r>
        <w:t>when</w:t>
      </w:r>
      <w:r>
        <w:rPr>
          <w:spacing w:val="-5"/>
        </w:rPr>
        <w:t xml:space="preserve"> </w:t>
      </w:r>
      <w:r>
        <w:t>the</w:t>
      </w:r>
      <w:r>
        <w:rPr>
          <w:spacing w:val="-5"/>
        </w:rPr>
        <w:t xml:space="preserve"> </w:t>
      </w:r>
      <w:r>
        <w:t>system</w:t>
      </w:r>
      <w:r>
        <w:rPr>
          <w:spacing w:val="-3"/>
        </w:rPr>
        <w:t xml:space="preserve"> </w:t>
      </w:r>
      <w:r>
        <w:t>was</w:t>
      </w:r>
      <w:r>
        <w:rPr>
          <w:spacing w:val="-2"/>
        </w:rPr>
        <w:t xml:space="preserve"> </w:t>
      </w:r>
      <w:r>
        <w:t>tested,</w:t>
      </w:r>
      <w:r>
        <w:rPr>
          <w:spacing w:val="-5"/>
        </w:rPr>
        <w:t xml:space="preserve"> </w:t>
      </w:r>
      <w:r>
        <w:t>the</w:t>
      </w:r>
      <w:r>
        <w:rPr>
          <w:spacing w:val="-8"/>
        </w:rPr>
        <w:t xml:space="preserve"> </w:t>
      </w:r>
      <w:r>
        <w:t>barrier</w:t>
      </w:r>
      <w:r>
        <w:rPr>
          <w:spacing w:val="-3"/>
        </w:rPr>
        <w:t xml:space="preserve"> </w:t>
      </w:r>
      <w:r>
        <w:t>was lowered and restriction of the system was set to OFF so that the vehicle could cross easily.</w:t>
      </w:r>
    </w:p>
    <w:p w14:paraId="1F53B42C">
      <w:pPr>
        <w:pStyle w:val="5"/>
        <w:rPr>
          <w:sz w:val="20"/>
        </w:rPr>
      </w:pPr>
      <w:r>
        <w:rPr>
          <w:sz w:val="20"/>
        </w:rPr>
        <w:drawing>
          <wp:anchor distT="0" distB="0" distL="0" distR="0" simplePos="0" relativeHeight="251662336" behindDoc="1" locked="0" layoutInCell="1" allowOverlap="1">
            <wp:simplePos x="0" y="0"/>
            <wp:positionH relativeFrom="page">
              <wp:posOffset>1886585</wp:posOffset>
            </wp:positionH>
            <wp:positionV relativeFrom="paragraph">
              <wp:posOffset>160655</wp:posOffset>
            </wp:positionV>
            <wp:extent cx="4259580" cy="3195955"/>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4259539" cy="3195828"/>
                    </a:xfrm>
                    <a:prstGeom prst="rect">
                      <a:avLst/>
                    </a:prstGeom>
                  </pic:spPr>
                </pic:pic>
              </a:graphicData>
            </a:graphic>
          </wp:anchor>
        </w:drawing>
      </w:r>
    </w:p>
    <w:p w14:paraId="416C0F80">
      <w:pPr>
        <w:pStyle w:val="5"/>
        <w:spacing w:after="0"/>
        <w:rPr>
          <w:sz w:val="20"/>
        </w:rPr>
        <w:sectPr>
          <w:pgSz w:w="11920" w:h="16850"/>
          <w:pgMar w:top="960" w:right="141" w:bottom="280" w:left="283" w:header="722" w:footer="0" w:gutter="0"/>
          <w:cols w:space="720" w:num="1"/>
        </w:sectPr>
      </w:pPr>
    </w:p>
    <w:p w14:paraId="2F69F4FD">
      <w:pPr>
        <w:pStyle w:val="2"/>
        <w:spacing w:before="261"/>
        <w:ind w:left="708"/>
      </w:pPr>
      <w:r>
        <w:t>Test</w:t>
      </w:r>
      <w:r>
        <w:rPr>
          <w:spacing w:val="-7"/>
        </w:rPr>
        <w:t xml:space="preserve"> </w:t>
      </w:r>
      <w:r>
        <w:t>Case</w:t>
      </w:r>
      <w:r>
        <w:rPr>
          <w:spacing w:val="-4"/>
        </w:rPr>
        <w:t xml:space="preserve"> </w:t>
      </w:r>
      <w:r>
        <w:t>4:</w:t>
      </w:r>
      <w:r>
        <w:rPr>
          <w:spacing w:val="-5"/>
        </w:rPr>
        <w:t xml:space="preserve"> </w:t>
      </w:r>
      <w:r>
        <w:t>Energy</w:t>
      </w:r>
      <w:r>
        <w:rPr>
          <w:spacing w:val="-2"/>
        </w:rPr>
        <w:t xml:space="preserve"> </w:t>
      </w:r>
      <w:r>
        <w:t>Harvesting</w:t>
      </w:r>
      <w:r>
        <w:rPr>
          <w:spacing w:val="-1"/>
        </w:rPr>
        <w:t xml:space="preserve"> </w:t>
      </w:r>
      <w:r>
        <w:rPr>
          <w:spacing w:val="-2"/>
        </w:rPr>
        <w:t>Validation</w:t>
      </w:r>
    </w:p>
    <w:p w14:paraId="1058ADD8">
      <w:pPr>
        <w:pStyle w:val="5"/>
        <w:ind w:left="708" w:right="485"/>
      </w:pPr>
      <w:r>
        <w:t>When</w:t>
      </w:r>
      <w:r>
        <w:rPr>
          <w:spacing w:val="-4"/>
        </w:rPr>
        <w:t xml:space="preserve"> </w:t>
      </w:r>
      <w:r>
        <w:t>a</w:t>
      </w:r>
      <w:r>
        <w:rPr>
          <w:spacing w:val="-8"/>
        </w:rPr>
        <w:t xml:space="preserve"> </w:t>
      </w:r>
      <w:r>
        <w:t>person</w:t>
      </w:r>
      <w:r>
        <w:rPr>
          <w:spacing w:val="-6"/>
        </w:rPr>
        <w:t xml:space="preserve"> </w:t>
      </w:r>
      <w:r>
        <w:t>pushed</w:t>
      </w:r>
      <w:r>
        <w:rPr>
          <w:spacing w:val="-7"/>
        </w:rPr>
        <w:t xml:space="preserve"> </w:t>
      </w:r>
      <w:r>
        <w:t>pressure</w:t>
      </w:r>
      <w:r>
        <w:rPr>
          <w:spacing w:val="-3"/>
        </w:rPr>
        <w:t xml:space="preserve"> </w:t>
      </w:r>
      <w:r>
        <w:t>on</w:t>
      </w:r>
      <w:r>
        <w:rPr>
          <w:spacing w:val="-7"/>
        </w:rPr>
        <w:t xml:space="preserve"> </w:t>
      </w:r>
      <w:r>
        <w:t>the</w:t>
      </w:r>
      <w:r>
        <w:rPr>
          <w:spacing w:val="-8"/>
        </w:rPr>
        <w:t xml:space="preserve"> </w:t>
      </w:r>
      <w:r>
        <w:t>piezoelectric</w:t>
      </w:r>
      <w:r>
        <w:rPr>
          <w:spacing w:val="-8"/>
        </w:rPr>
        <w:t xml:space="preserve"> </w:t>
      </w:r>
      <w:r>
        <w:t>plates</w:t>
      </w:r>
      <w:r>
        <w:rPr>
          <w:spacing w:val="-7"/>
        </w:rPr>
        <w:t xml:space="preserve"> </w:t>
      </w:r>
      <w:r>
        <w:t>they</w:t>
      </w:r>
      <w:r>
        <w:rPr>
          <w:spacing w:val="-5"/>
        </w:rPr>
        <w:t xml:space="preserve"> </w:t>
      </w:r>
      <w:r>
        <w:t>produced</w:t>
      </w:r>
      <w:r>
        <w:rPr>
          <w:spacing w:val="-2"/>
        </w:rPr>
        <w:t xml:space="preserve"> </w:t>
      </w:r>
      <w:r>
        <w:t>small</w:t>
      </w:r>
      <w:r>
        <w:rPr>
          <w:spacing w:val="-9"/>
        </w:rPr>
        <w:t xml:space="preserve"> </w:t>
      </w:r>
      <w:r>
        <w:t>electricity.</w:t>
      </w:r>
      <w:r>
        <w:rPr>
          <w:spacing w:val="-2"/>
        </w:rPr>
        <w:t xml:space="preserve"> </w:t>
      </w:r>
      <w:r>
        <w:t>The</w:t>
      </w:r>
      <w:r>
        <w:rPr>
          <w:spacing w:val="-5"/>
        </w:rPr>
        <w:t xml:space="preserve"> </w:t>
      </w:r>
      <w:r>
        <w:t>electricity produced was done to the rectifier and was stored in the capacitor / battery system to check whether the system self-powered or not.</w:t>
      </w:r>
    </w:p>
    <w:p w14:paraId="204E3937">
      <w:pPr>
        <w:pStyle w:val="5"/>
        <w:spacing w:before="26"/>
        <w:rPr>
          <w:sz w:val="20"/>
        </w:rPr>
      </w:pPr>
      <w:r>
        <w:rPr>
          <w:sz w:val="20"/>
        </w:rPr>
        <w:drawing>
          <wp:anchor distT="0" distB="0" distL="0" distR="0" simplePos="0" relativeHeight="251663360" behindDoc="1" locked="0" layoutInCell="1" allowOverlap="1">
            <wp:simplePos x="0" y="0"/>
            <wp:positionH relativeFrom="page">
              <wp:posOffset>1962785</wp:posOffset>
            </wp:positionH>
            <wp:positionV relativeFrom="paragraph">
              <wp:posOffset>177800</wp:posOffset>
            </wp:positionV>
            <wp:extent cx="3955415" cy="296735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3955374" cy="2967228"/>
                    </a:xfrm>
                    <a:prstGeom prst="rect">
                      <a:avLst/>
                    </a:prstGeom>
                  </pic:spPr>
                </pic:pic>
              </a:graphicData>
            </a:graphic>
          </wp:anchor>
        </w:drawing>
      </w:r>
    </w:p>
    <w:p w14:paraId="7125F205">
      <w:pPr>
        <w:pStyle w:val="5"/>
      </w:pPr>
    </w:p>
    <w:p w14:paraId="605379CD">
      <w:pPr>
        <w:pStyle w:val="5"/>
        <w:spacing w:before="30"/>
      </w:pPr>
    </w:p>
    <w:p w14:paraId="30CE93DE">
      <w:pPr>
        <w:pStyle w:val="2"/>
        <w:ind w:left="708"/>
      </w:pPr>
      <w:r>
        <w:t>Results</w:t>
      </w:r>
      <w:r>
        <w:rPr>
          <w:spacing w:val="-5"/>
        </w:rPr>
        <w:t xml:space="preserve"> </w:t>
      </w:r>
      <w:r>
        <w:t>and</w:t>
      </w:r>
      <w:r>
        <w:rPr>
          <w:spacing w:val="-5"/>
        </w:rPr>
        <w:t xml:space="preserve"> </w:t>
      </w:r>
      <w:r>
        <w:rPr>
          <w:spacing w:val="-2"/>
        </w:rPr>
        <w:t>Observations</w:t>
      </w:r>
    </w:p>
    <w:p w14:paraId="3D1DBC63">
      <w:pPr>
        <w:pStyle w:val="5"/>
        <w:spacing w:before="1"/>
        <w:ind w:left="708"/>
      </w:pPr>
      <w:r>
        <w:t>The</w:t>
      </w:r>
      <w:r>
        <w:rPr>
          <w:spacing w:val="-3"/>
        </w:rPr>
        <w:t xml:space="preserve"> </w:t>
      </w:r>
      <w:r>
        <w:t>experimental</w:t>
      </w:r>
      <w:r>
        <w:rPr>
          <w:spacing w:val="-5"/>
        </w:rPr>
        <w:t xml:space="preserve"> </w:t>
      </w:r>
      <w:r>
        <w:t>tests were</w:t>
      </w:r>
      <w:r>
        <w:rPr>
          <w:spacing w:val="-3"/>
        </w:rPr>
        <w:t xml:space="preserve"> </w:t>
      </w:r>
      <w:r>
        <w:t>able</w:t>
      </w:r>
      <w:r>
        <w:rPr>
          <w:spacing w:val="-2"/>
        </w:rPr>
        <w:t xml:space="preserve"> </w:t>
      </w:r>
      <w:r>
        <w:t>to</w:t>
      </w:r>
      <w:r>
        <w:rPr>
          <w:spacing w:val="-4"/>
        </w:rPr>
        <w:t xml:space="preserve"> </w:t>
      </w:r>
      <w:r>
        <w:t>validate</w:t>
      </w:r>
      <w:r>
        <w:rPr>
          <w:spacing w:val="-3"/>
        </w:rPr>
        <w:t xml:space="preserve"> </w:t>
      </w:r>
      <w:r>
        <w:rPr>
          <w:spacing w:val="-4"/>
        </w:rPr>
        <w:t>that:</w:t>
      </w:r>
    </w:p>
    <w:p w14:paraId="6454FBFF">
      <w:pPr>
        <w:pStyle w:val="7"/>
        <w:numPr>
          <w:ilvl w:val="0"/>
          <w:numId w:val="8"/>
        </w:numPr>
        <w:tabs>
          <w:tab w:val="left" w:pos="852"/>
        </w:tabs>
        <w:spacing w:before="2" w:after="0" w:line="240" w:lineRule="auto"/>
        <w:ind w:left="852" w:right="0" w:hanging="144"/>
        <w:jc w:val="left"/>
        <w:rPr>
          <w:sz w:val="24"/>
        </w:rPr>
      </w:pPr>
      <w:r>
        <w:rPr>
          <w:sz w:val="24"/>
        </w:rPr>
        <w:t>The</w:t>
      </w:r>
      <w:r>
        <w:rPr>
          <w:spacing w:val="-8"/>
          <w:sz w:val="24"/>
        </w:rPr>
        <w:t xml:space="preserve"> </w:t>
      </w:r>
      <w:r>
        <w:rPr>
          <w:sz w:val="24"/>
        </w:rPr>
        <w:t>sensors</w:t>
      </w:r>
      <w:r>
        <w:rPr>
          <w:spacing w:val="-4"/>
          <w:sz w:val="24"/>
        </w:rPr>
        <w:t xml:space="preserve"> </w:t>
      </w:r>
      <w:r>
        <w:rPr>
          <w:sz w:val="24"/>
        </w:rPr>
        <w:t>were</w:t>
      </w:r>
      <w:r>
        <w:rPr>
          <w:spacing w:val="-3"/>
          <w:sz w:val="24"/>
        </w:rPr>
        <w:t xml:space="preserve"> </w:t>
      </w:r>
      <w:r>
        <w:rPr>
          <w:sz w:val="24"/>
        </w:rPr>
        <w:t>able</w:t>
      </w:r>
      <w:r>
        <w:rPr>
          <w:spacing w:val="-2"/>
          <w:sz w:val="24"/>
        </w:rPr>
        <w:t xml:space="preserve"> </w:t>
      </w:r>
      <w:r>
        <w:rPr>
          <w:sz w:val="24"/>
        </w:rPr>
        <w:t>to</w:t>
      </w:r>
      <w:r>
        <w:rPr>
          <w:spacing w:val="-1"/>
          <w:sz w:val="24"/>
        </w:rPr>
        <w:t xml:space="preserve"> </w:t>
      </w:r>
      <w:r>
        <w:rPr>
          <w:sz w:val="24"/>
        </w:rPr>
        <w:t>detect</w:t>
      </w:r>
      <w:r>
        <w:rPr>
          <w:spacing w:val="-3"/>
          <w:sz w:val="24"/>
        </w:rPr>
        <w:t xml:space="preserve"> </w:t>
      </w:r>
      <w:r>
        <w:rPr>
          <w:sz w:val="24"/>
        </w:rPr>
        <w:t>the</w:t>
      </w:r>
      <w:r>
        <w:rPr>
          <w:spacing w:val="-5"/>
          <w:sz w:val="24"/>
        </w:rPr>
        <w:t xml:space="preserve"> </w:t>
      </w:r>
      <w:r>
        <w:rPr>
          <w:sz w:val="24"/>
        </w:rPr>
        <w:t>traffic</w:t>
      </w:r>
      <w:r>
        <w:rPr>
          <w:spacing w:val="-2"/>
          <w:sz w:val="24"/>
        </w:rPr>
        <w:t xml:space="preserve"> </w:t>
      </w:r>
      <w:r>
        <w:rPr>
          <w:sz w:val="24"/>
        </w:rPr>
        <w:t>signals,</w:t>
      </w:r>
      <w:r>
        <w:rPr>
          <w:spacing w:val="-1"/>
          <w:sz w:val="24"/>
        </w:rPr>
        <w:t xml:space="preserve"> </w:t>
      </w:r>
      <w:r>
        <w:rPr>
          <w:sz w:val="24"/>
        </w:rPr>
        <w:t>pedestrians,</w:t>
      </w:r>
      <w:r>
        <w:rPr>
          <w:spacing w:val="-1"/>
          <w:sz w:val="24"/>
        </w:rPr>
        <w:t xml:space="preserve"> </w:t>
      </w:r>
      <w:r>
        <w:rPr>
          <w:sz w:val="24"/>
        </w:rPr>
        <w:t>and</w:t>
      </w:r>
      <w:r>
        <w:rPr>
          <w:spacing w:val="-1"/>
          <w:sz w:val="24"/>
        </w:rPr>
        <w:t xml:space="preserve"> </w:t>
      </w:r>
      <w:r>
        <w:rPr>
          <w:sz w:val="24"/>
        </w:rPr>
        <w:t xml:space="preserve">approaching </w:t>
      </w:r>
      <w:r>
        <w:rPr>
          <w:spacing w:val="-2"/>
          <w:sz w:val="24"/>
        </w:rPr>
        <w:t>vehicles.</w:t>
      </w:r>
    </w:p>
    <w:p w14:paraId="725D99F9">
      <w:pPr>
        <w:pStyle w:val="7"/>
        <w:numPr>
          <w:ilvl w:val="0"/>
          <w:numId w:val="8"/>
        </w:numPr>
        <w:tabs>
          <w:tab w:val="left" w:pos="852"/>
        </w:tabs>
        <w:spacing w:before="0" w:after="0" w:line="240" w:lineRule="auto"/>
        <w:ind w:left="852" w:right="0" w:hanging="144"/>
        <w:jc w:val="left"/>
        <w:rPr>
          <w:sz w:val="24"/>
        </w:rPr>
      </w:pPr>
      <w:r>
        <w:rPr>
          <w:sz w:val="24"/>
        </w:rPr>
        <w:t>The</w:t>
      </w:r>
      <w:r>
        <w:rPr>
          <w:spacing w:val="-7"/>
          <w:sz w:val="24"/>
        </w:rPr>
        <w:t xml:space="preserve"> </w:t>
      </w:r>
      <w:r>
        <w:rPr>
          <w:sz w:val="24"/>
        </w:rPr>
        <w:t>automated</w:t>
      </w:r>
      <w:r>
        <w:rPr>
          <w:spacing w:val="-4"/>
          <w:sz w:val="24"/>
        </w:rPr>
        <w:t xml:space="preserve"> </w:t>
      </w:r>
      <w:r>
        <w:rPr>
          <w:sz w:val="24"/>
        </w:rPr>
        <w:t>barrier</w:t>
      </w:r>
      <w:r>
        <w:rPr>
          <w:spacing w:val="-2"/>
          <w:sz w:val="24"/>
        </w:rPr>
        <w:t xml:space="preserve"> </w:t>
      </w:r>
      <w:r>
        <w:rPr>
          <w:sz w:val="24"/>
        </w:rPr>
        <w:t>system</w:t>
      </w:r>
      <w:r>
        <w:rPr>
          <w:spacing w:val="-1"/>
          <w:sz w:val="24"/>
        </w:rPr>
        <w:t xml:space="preserve"> </w:t>
      </w:r>
      <w:r>
        <w:rPr>
          <w:sz w:val="24"/>
        </w:rPr>
        <w:t>was</w:t>
      </w:r>
      <w:r>
        <w:rPr>
          <w:spacing w:val="-2"/>
          <w:sz w:val="24"/>
        </w:rPr>
        <w:t xml:space="preserve"> </w:t>
      </w:r>
      <w:r>
        <w:rPr>
          <w:sz w:val="24"/>
        </w:rPr>
        <w:t>able</w:t>
      </w:r>
      <w:r>
        <w:rPr>
          <w:spacing w:val="-3"/>
          <w:sz w:val="24"/>
        </w:rPr>
        <w:t xml:space="preserve"> </w:t>
      </w:r>
      <w:r>
        <w:rPr>
          <w:sz w:val="24"/>
        </w:rPr>
        <w:t>to</w:t>
      </w:r>
      <w:r>
        <w:rPr>
          <w:spacing w:val="-1"/>
          <w:sz w:val="24"/>
        </w:rPr>
        <w:t xml:space="preserve"> </w:t>
      </w:r>
      <w:r>
        <w:rPr>
          <w:sz w:val="24"/>
        </w:rPr>
        <w:t>respond</w:t>
      </w:r>
      <w:r>
        <w:rPr>
          <w:spacing w:val="-1"/>
          <w:sz w:val="24"/>
        </w:rPr>
        <w:t xml:space="preserve"> </w:t>
      </w:r>
      <w:r>
        <w:rPr>
          <w:sz w:val="24"/>
        </w:rPr>
        <w:t>correctly</w:t>
      </w:r>
      <w:r>
        <w:rPr>
          <w:spacing w:val="-3"/>
          <w:sz w:val="24"/>
        </w:rPr>
        <w:t xml:space="preserve"> </w:t>
      </w:r>
      <w:r>
        <w:rPr>
          <w:sz w:val="24"/>
        </w:rPr>
        <w:t>to</w:t>
      </w:r>
      <w:r>
        <w:rPr>
          <w:spacing w:val="-1"/>
          <w:sz w:val="24"/>
        </w:rPr>
        <w:t xml:space="preserve"> </w:t>
      </w:r>
      <w:r>
        <w:rPr>
          <w:sz w:val="24"/>
        </w:rPr>
        <w:t>the</w:t>
      </w:r>
      <w:r>
        <w:rPr>
          <w:spacing w:val="-4"/>
          <w:sz w:val="24"/>
        </w:rPr>
        <w:t xml:space="preserve"> </w:t>
      </w:r>
      <w:r>
        <w:rPr>
          <w:sz w:val="24"/>
        </w:rPr>
        <w:t xml:space="preserve">control </w:t>
      </w:r>
      <w:r>
        <w:rPr>
          <w:spacing w:val="-2"/>
          <w:sz w:val="24"/>
        </w:rPr>
        <w:t>signals.</w:t>
      </w:r>
    </w:p>
    <w:p w14:paraId="7966CA2B">
      <w:pPr>
        <w:pStyle w:val="7"/>
        <w:numPr>
          <w:ilvl w:val="0"/>
          <w:numId w:val="8"/>
        </w:numPr>
        <w:tabs>
          <w:tab w:val="left" w:pos="852"/>
        </w:tabs>
        <w:spacing w:before="0" w:after="0" w:line="240" w:lineRule="auto"/>
        <w:ind w:left="852" w:right="0" w:hanging="144"/>
        <w:jc w:val="left"/>
        <w:rPr>
          <w:sz w:val="24"/>
        </w:rPr>
      </w:pPr>
      <w:r>
        <w:rPr>
          <w:sz w:val="24"/>
        </w:rPr>
        <w:t>The</w:t>
      </w:r>
      <w:r>
        <w:rPr>
          <w:spacing w:val="-7"/>
          <w:sz w:val="24"/>
        </w:rPr>
        <w:t xml:space="preserve"> </w:t>
      </w:r>
      <w:r>
        <w:rPr>
          <w:sz w:val="24"/>
        </w:rPr>
        <w:t>visual</w:t>
      </w:r>
      <w:r>
        <w:rPr>
          <w:spacing w:val="-6"/>
          <w:sz w:val="24"/>
        </w:rPr>
        <w:t xml:space="preserve"> </w:t>
      </w:r>
      <w:r>
        <w:rPr>
          <w:sz w:val="24"/>
        </w:rPr>
        <w:t>and</w:t>
      </w:r>
      <w:r>
        <w:rPr>
          <w:spacing w:val="-1"/>
          <w:sz w:val="24"/>
        </w:rPr>
        <w:t xml:space="preserve"> </w:t>
      </w:r>
      <w:r>
        <w:rPr>
          <w:sz w:val="24"/>
        </w:rPr>
        <w:t>audio</w:t>
      </w:r>
      <w:r>
        <w:rPr>
          <w:spacing w:val="-1"/>
          <w:sz w:val="24"/>
        </w:rPr>
        <w:t xml:space="preserve"> </w:t>
      </w:r>
      <w:r>
        <w:rPr>
          <w:sz w:val="24"/>
        </w:rPr>
        <w:t>alert</w:t>
      </w:r>
      <w:r>
        <w:rPr>
          <w:spacing w:val="-1"/>
          <w:sz w:val="24"/>
        </w:rPr>
        <w:t xml:space="preserve"> </w:t>
      </w:r>
      <w:r>
        <w:rPr>
          <w:sz w:val="24"/>
        </w:rPr>
        <w:t>systems</w:t>
      </w:r>
      <w:r>
        <w:rPr>
          <w:spacing w:val="-2"/>
          <w:sz w:val="24"/>
        </w:rPr>
        <w:t xml:space="preserve"> </w:t>
      </w:r>
      <w:r>
        <w:rPr>
          <w:sz w:val="24"/>
        </w:rPr>
        <w:t>were</w:t>
      </w:r>
      <w:r>
        <w:rPr>
          <w:spacing w:val="-3"/>
          <w:sz w:val="24"/>
        </w:rPr>
        <w:t xml:space="preserve"> </w:t>
      </w:r>
      <w:r>
        <w:rPr>
          <w:sz w:val="24"/>
        </w:rPr>
        <w:t>able</w:t>
      </w:r>
      <w:r>
        <w:rPr>
          <w:spacing w:val="-2"/>
          <w:sz w:val="24"/>
        </w:rPr>
        <w:t xml:space="preserve"> </w:t>
      </w:r>
      <w:r>
        <w:rPr>
          <w:sz w:val="24"/>
        </w:rPr>
        <w:t>to</w:t>
      </w:r>
      <w:r>
        <w:rPr>
          <w:spacing w:val="-3"/>
          <w:sz w:val="24"/>
        </w:rPr>
        <w:t xml:space="preserve"> </w:t>
      </w:r>
      <w:r>
        <w:rPr>
          <w:sz w:val="24"/>
        </w:rPr>
        <w:t>alert</w:t>
      </w:r>
      <w:r>
        <w:rPr>
          <w:spacing w:val="-1"/>
          <w:sz w:val="24"/>
        </w:rPr>
        <w:t xml:space="preserve"> </w:t>
      </w:r>
      <w:r>
        <w:rPr>
          <w:sz w:val="24"/>
        </w:rPr>
        <w:t>the</w:t>
      </w:r>
      <w:r>
        <w:rPr>
          <w:spacing w:val="-4"/>
          <w:sz w:val="24"/>
        </w:rPr>
        <w:t xml:space="preserve"> </w:t>
      </w:r>
      <w:r>
        <w:rPr>
          <w:sz w:val="24"/>
        </w:rPr>
        <w:t>vehicles</w:t>
      </w:r>
      <w:r>
        <w:rPr>
          <w:spacing w:val="-2"/>
          <w:sz w:val="24"/>
        </w:rPr>
        <w:t xml:space="preserve"> </w:t>
      </w:r>
      <w:r>
        <w:rPr>
          <w:sz w:val="24"/>
        </w:rPr>
        <w:t>and</w:t>
      </w:r>
      <w:r>
        <w:rPr>
          <w:spacing w:val="-1"/>
          <w:sz w:val="24"/>
        </w:rPr>
        <w:t xml:space="preserve"> </w:t>
      </w:r>
      <w:r>
        <w:rPr>
          <w:spacing w:val="-2"/>
          <w:sz w:val="24"/>
        </w:rPr>
        <w:t>pedestrians.</w:t>
      </w:r>
    </w:p>
    <w:p w14:paraId="2C46ABBD">
      <w:pPr>
        <w:pStyle w:val="7"/>
        <w:numPr>
          <w:ilvl w:val="0"/>
          <w:numId w:val="8"/>
        </w:numPr>
        <w:tabs>
          <w:tab w:val="left" w:pos="852"/>
        </w:tabs>
        <w:spacing w:before="3" w:after="0" w:line="240" w:lineRule="auto"/>
        <w:ind w:left="852" w:right="0" w:hanging="144"/>
        <w:jc w:val="left"/>
        <w:rPr>
          <w:sz w:val="24"/>
        </w:rPr>
      </w:pPr>
      <w:r>
        <w:rPr>
          <w:sz w:val="24"/>
        </w:rPr>
        <w:t>The</w:t>
      </w:r>
      <w:r>
        <w:rPr>
          <w:spacing w:val="-5"/>
          <w:sz w:val="24"/>
        </w:rPr>
        <w:t xml:space="preserve"> </w:t>
      </w:r>
      <w:r>
        <w:rPr>
          <w:sz w:val="24"/>
        </w:rPr>
        <w:t>emergency</w:t>
      </w:r>
      <w:r>
        <w:rPr>
          <w:spacing w:val="-4"/>
          <w:sz w:val="24"/>
        </w:rPr>
        <w:t xml:space="preserve"> </w:t>
      </w:r>
      <w:r>
        <w:rPr>
          <w:sz w:val="24"/>
        </w:rPr>
        <w:t>vehicle</w:t>
      </w:r>
      <w:r>
        <w:rPr>
          <w:spacing w:val="-2"/>
          <w:sz w:val="24"/>
        </w:rPr>
        <w:t xml:space="preserve"> </w:t>
      </w:r>
      <w:r>
        <w:rPr>
          <w:sz w:val="24"/>
        </w:rPr>
        <w:t>detection</w:t>
      </w:r>
      <w:r>
        <w:rPr>
          <w:spacing w:val="-1"/>
          <w:sz w:val="24"/>
        </w:rPr>
        <w:t xml:space="preserve"> </w:t>
      </w:r>
      <w:r>
        <w:rPr>
          <w:sz w:val="24"/>
        </w:rPr>
        <w:t>was</w:t>
      </w:r>
      <w:r>
        <w:rPr>
          <w:spacing w:val="-1"/>
          <w:sz w:val="24"/>
        </w:rPr>
        <w:t xml:space="preserve"> </w:t>
      </w:r>
      <w:r>
        <w:rPr>
          <w:sz w:val="24"/>
        </w:rPr>
        <w:t>able</w:t>
      </w:r>
      <w:r>
        <w:rPr>
          <w:spacing w:val="-2"/>
          <w:sz w:val="24"/>
        </w:rPr>
        <w:t xml:space="preserve"> </w:t>
      </w:r>
      <w:r>
        <w:rPr>
          <w:sz w:val="24"/>
        </w:rPr>
        <w:t>to</w:t>
      </w:r>
      <w:r>
        <w:rPr>
          <w:spacing w:val="-6"/>
          <w:sz w:val="24"/>
        </w:rPr>
        <w:t xml:space="preserve"> </w:t>
      </w:r>
      <w:r>
        <w:rPr>
          <w:sz w:val="24"/>
        </w:rPr>
        <w:t>trigger</w:t>
      </w:r>
      <w:r>
        <w:rPr>
          <w:spacing w:val="-1"/>
          <w:sz w:val="24"/>
        </w:rPr>
        <w:t xml:space="preserve"> </w:t>
      </w:r>
      <w:r>
        <w:rPr>
          <w:sz w:val="24"/>
        </w:rPr>
        <w:t>the</w:t>
      </w:r>
      <w:r>
        <w:rPr>
          <w:spacing w:val="-3"/>
          <w:sz w:val="24"/>
        </w:rPr>
        <w:t xml:space="preserve"> </w:t>
      </w:r>
      <w:r>
        <w:rPr>
          <w:spacing w:val="-2"/>
          <w:sz w:val="24"/>
        </w:rPr>
        <w:t>override.</w:t>
      </w:r>
    </w:p>
    <w:p w14:paraId="1EAC48EA">
      <w:pPr>
        <w:pStyle w:val="7"/>
        <w:numPr>
          <w:ilvl w:val="0"/>
          <w:numId w:val="8"/>
        </w:numPr>
        <w:tabs>
          <w:tab w:val="left" w:pos="852"/>
        </w:tabs>
        <w:spacing w:before="0" w:after="0" w:line="240" w:lineRule="auto"/>
        <w:ind w:left="852" w:right="0" w:hanging="144"/>
        <w:jc w:val="left"/>
        <w:rPr>
          <w:sz w:val="24"/>
        </w:rPr>
      </w:pPr>
      <w:r>
        <w:rPr>
          <w:sz w:val="24"/>
        </w:rPr>
        <w:t>The</w:t>
      </w:r>
      <w:r>
        <w:rPr>
          <w:spacing w:val="-8"/>
          <w:sz w:val="24"/>
        </w:rPr>
        <w:t xml:space="preserve"> </w:t>
      </w:r>
      <w:r>
        <w:rPr>
          <w:sz w:val="24"/>
        </w:rPr>
        <w:t>piezoelectric</w:t>
      </w:r>
      <w:r>
        <w:rPr>
          <w:spacing w:val="-3"/>
          <w:sz w:val="24"/>
        </w:rPr>
        <w:t xml:space="preserve"> </w:t>
      </w:r>
      <w:r>
        <w:rPr>
          <w:sz w:val="24"/>
        </w:rPr>
        <w:t>energy</w:t>
      </w:r>
      <w:r>
        <w:rPr>
          <w:spacing w:val="-2"/>
          <w:sz w:val="24"/>
        </w:rPr>
        <w:t xml:space="preserve"> </w:t>
      </w:r>
      <w:r>
        <w:rPr>
          <w:sz w:val="24"/>
        </w:rPr>
        <w:t>harvesting</w:t>
      </w:r>
      <w:r>
        <w:rPr>
          <w:spacing w:val="-2"/>
          <w:sz w:val="24"/>
        </w:rPr>
        <w:t xml:space="preserve"> </w:t>
      </w:r>
      <w:r>
        <w:rPr>
          <w:sz w:val="24"/>
        </w:rPr>
        <w:t>module</w:t>
      </w:r>
      <w:r>
        <w:rPr>
          <w:spacing w:val="-5"/>
          <w:sz w:val="24"/>
        </w:rPr>
        <w:t xml:space="preserve"> </w:t>
      </w:r>
      <w:r>
        <w:rPr>
          <w:sz w:val="24"/>
        </w:rPr>
        <w:t>was</w:t>
      </w:r>
      <w:r>
        <w:rPr>
          <w:spacing w:val="-2"/>
          <w:sz w:val="24"/>
        </w:rPr>
        <w:t xml:space="preserve"> </w:t>
      </w:r>
      <w:r>
        <w:rPr>
          <w:sz w:val="24"/>
        </w:rPr>
        <w:t>able</w:t>
      </w:r>
      <w:r>
        <w:rPr>
          <w:spacing w:val="-2"/>
          <w:sz w:val="24"/>
        </w:rPr>
        <w:t xml:space="preserve"> </w:t>
      </w:r>
      <w:r>
        <w:rPr>
          <w:sz w:val="24"/>
        </w:rPr>
        <w:t>to</w:t>
      </w:r>
      <w:r>
        <w:rPr>
          <w:spacing w:val="-2"/>
          <w:sz w:val="24"/>
        </w:rPr>
        <w:t xml:space="preserve"> </w:t>
      </w:r>
      <w:r>
        <w:rPr>
          <w:sz w:val="24"/>
        </w:rPr>
        <w:t>generate</w:t>
      </w:r>
      <w:r>
        <w:rPr>
          <w:spacing w:val="-2"/>
          <w:sz w:val="24"/>
        </w:rPr>
        <w:t xml:space="preserve"> electricity.</w:t>
      </w:r>
    </w:p>
    <w:p w14:paraId="2AF62060">
      <w:pPr>
        <w:pStyle w:val="5"/>
        <w:spacing w:before="2"/>
        <w:ind w:left="708" w:right="485"/>
      </w:pPr>
      <w:r>
        <w:t>In</w:t>
      </w:r>
      <w:r>
        <w:rPr>
          <w:spacing w:val="-2"/>
        </w:rPr>
        <w:t xml:space="preserve"> </w:t>
      </w:r>
      <w:r>
        <w:t>conclusion,</w:t>
      </w:r>
      <w:r>
        <w:rPr>
          <w:spacing w:val="-2"/>
        </w:rPr>
        <w:t xml:space="preserve"> </w:t>
      </w:r>
      <w:r>
        <w:t>the</w:t>
      </w:r>
      <w:r>
        <w:rPr>
          <w:spacing w:val="-8"/>
        </w:rPr>
        <w:t xml:space="preserve"> </w:t>
      </w:r>
      <w:r>
        <w:t>prototype</w:t>
      </w:r>
      <w:r>
        <w:rPr>
          <w:spacing w:val="-5"/>
        </w:rPr>
        <w:t xml:space="preserve"> </w:t>
      </w:r>
      <w:r>
        <w:t>was</w:t>
      </w:r>
      <w:r>
        <w:rPr>
          <w:spacing w:val="-5"/>
        </w:rPr>
        <w:t xml:space="preserve"> </w:t>
      </w:r>
      <w:r>
        <w:t>able</w:t>
      </w:r>
      <w:r>
        <w:rPr>
          <w:spacing w:val="-3"/>
        </w:rPr>
        <w:t xml:space="preserve"> </w:t>
      </w:r>
      <w:r>
        <w:t>to</w:t>
      </w:r>
      <w:r>
        <w:rPr>
          <w:spacing w:val="-5"/>
        </w:rPr>
        <w:t xml:space="preserve"> </w:t>
      </w:r>
      <w:r>
        <w:t>validate</w:t>
      </w:r>
      <w:r>
        <w:rPr>
          <w:spacing w:val="-7"/>
        </w:rPr>
        <w:t xml:space="preserve"> </w:t>
      </w:r>
      <w:r>
        <w:t>the</w:t>
      </w:r>
      <w:r>
        <w:rPr>
          <w:spacing w:val="-6"/>
        </w:rPr>
        <w:t xml:space="preserve"> </w:t>
      </w:r>
      <w:r>
        <w:t>proposed</w:t>
      </w:r>
      <w:r>
        <w:rPr>
          <w:spacing w:val="-5"/>
        </w:rPr>
        <w:t xml:space="preserve"> </w:t>
      </w:r>
      <w:r>
        <w:t>system,</w:t>
      </w:r>
      <w:r>
        <w:rPr>
          <w:spacing w:val="-2"/>
        </w:rPr>
        <w:t xml:space="preserve"> </w:t>
      </w:r>
      <w:r>
        <w:t>which</w:t>
      </w:r>
      <w:r>
        <w:rPr>
          <w:spacing w:val="-4"/>
        </w:rPr>
        <w:t xml:space="preserve"> </w:t>
      </w:r>
      <w:r>
        <w:t>would</w:t>
      </w:r>
      <w:r>
        <w:rPr>
          <w:spacing w:val="-5"/>
        </w:rPr>
        <w:t xml:space="preserve"> </w:t>
      </w:r>
      <w:r>
        <w:t>be</w:t>
      </w:r>
      <w:r>
        <w:rPr>
          <w:spacing w:val="-6"/>
        </w:rPr>
        <w:t xml:space="preserve"> </w:t>
      </w:r>
      <w:r>
        <w:t>able</w:t>
      </w:r>
      <w:r>
        <w:rPr>
          <w:spacing w:val="-8"/>
        </w:rPr>
        <w:t xml:space="preserve"> </w:t>
      </w:r>
      <w:r>
        <w:t>to</w:t>
      </w:r>
      <w:r>
        <w:rPr>
          <w:spacing w:val="-5"/>
        </w:rPr>
        <w:t xml:space="preserve"> </w:t>
      </w:r>
      <w:r>
        <w:t>improve</w:t>
      </w:r>
      <w:r>
        <w:rPr>
          <w:spacing w:val="-7"/>
        </w:rPr>
        <w:t xml:space="preserve"> </w:t>
      </w:r>
      <w:r>
        <w:t>the safety of the pedestrians and the overall efficiency of the traffic management.</w:t>
      </w:r>
    </w:p>
    <w:p w14:paraId="0EB63A08">
      <w:pPr>
        <w:pStyle w:val="5"/>
        <w:ind w:left="708" w:right="485"/>
      </w:pPr>
      <w:r>
        <w:t>Overall,</w:t>
      </w:r>
      <w:r>
        <w:rPr>
          <w:spacing w:val="-7"/>
        </w:rPr>
        <w:t xml:space="preserve"> </w:t>
      </w:r>
      <w:r>
        <w:t>the</w:t>
      </w:r>
      <w:r>
        <w:rPr>
          <w:spacing w:val="-8"/>
        </w:rPr>
        <w:t xml:space="preserve"> </w:t>
      </w:r>
      <w:r>
        <w:t>prototype</w:t>
      </w:r>
      <w:r>
        <w:rPr>
          <w:spacing w:val="-6"/>
        </w:rPr>
        <w:t xml:space="preserve"> </w:t>
      </w:r>
      <w:r>
        <w:t>demonstrated</w:t>
      </w:r>
      <w:r>
        <w:rPr>
          <w:spacing w:val="-4"/>
        </w:rPr>
        <w:t xml:space="preserve"> </w:t>
      </w:r>
      <w:r>
        <w:t>that</w:t>
      </w:r>
      <w:r>
        <w:rPr>
          <w:spacing w:val="-7"/>
        </w:rPr>
        <w:t xml:space="preserve"> </w:t>
      </w:r>
      <w:r>
        <w:t>the</w:t>
      </w:r>
      <w:r>
        <w:rPr>
          <w:spacing w:val="-8"/>
        </w:rPr>
        <w:t xml:space="preserve"> </w:t>
      </w:r>
      <w:r>
        <w:t>proposed</w:t>
      </w:r>
      <w:r>
        <w:rPr>
          <w:spacing w:val="-4"/>
        </w:rPr>
        <w:t xml:space="preserve"> </w:t>
      </w:r>
      <w:r>
        <w:t>system</w:t>
      </w:r>
      <w:r>
        <w:rPr>
          <w:spacing w:val="-4"/>
        </w:rPr>
        <w:t xml:space="preserve"> </w:t>
      </w:r>
      <w:r>
        <w:t>can</w:t>
      </w:r>
      <w:r>
        <w:rPr>
          <w:spacing w:val="-5"/>
        </w:rPr>
        <w:t xml:space="preserve"> </w:t>
      </w:r>
      <w:r>
        <w:t>enhance</w:t>
      </w:r>
      <w:r>
        <w:rPr>
          <w:spacing w:val="-5"/>
        </w:rPr>
        <w:t xml:space="preserve"> </w:t>
      </w:r>
      <w:r>
        <w:t>pedestrian</w:t>
      </w:r>
      <w:r>
        <w:rPr>
          <w:spacing w:val="-5"/>
        </w:rPr>
        <w:t xml:space="preserve"> </w:t>
      </w:r>
      <w:r>
        <w:t>safety</w:t>
      </w:r>
      <w:r>
        <w:rPr>
          <w:spacing w:val="-4"/>
        </w:rPr>
        <w:t xml:space="preserve"> </w:t>
      </w:r>
      <w:r>
        <w:t>and</w:t>
      </w:r>
      <w:r>
        <w:rPr>
          <w:spacing w:val="-4"/>
        </w:rPr>
        <w:t xml:space="preserve"> </w:t>
      </w:r>
      <w:r>
        <w:t>improve traffic management efficiency when implemented in real-world environments.</w:t>
      </w:r>
    </w:p>
    <w:p w14:paraId="6764A01D">
      <w:pPr>
        <w:pStyle w:val="5"/>
      </w:pPr>
    </w:p>
    <w:p w14:paraId="46E4D2E7">
      <w:pPr>
        <w:pStyle w:val="5"/>
      </w:pPr>
    </w:p>
    <w:p w14:paraId="03610052">
      <w:pPr>
        <w:pStyle w:val="5"/>
        <w:spacing w:before="3"/>
      </w:pPr>
    </w:p>
    <w:p w14:paraId="21960FBA">
      <w:pPr>
        <w:pStyle w:val="2"/>
        <w:numPr>
          <w:ilvl w:val="0"/>
          <w:numId w:val="1"/>
        </w:numPr>
        <w:tabs>
          <w:tab w:val="left" w:pos="1335"/>
        </w:tabs>
        <w:spacing w:before="0" w:after="0" w:line="240" w:lineRule="auto"/>
        <w:ind w:left="1335" w:right="0" w:hanging="360"/>
        <w:jc w:val="left"/>
      </w:pPr>
      <w:r>
        <w:t>What</w:t>
      </w:r>
      <w:r>
        <w:rPr>
          <w:spacing w:val="-10"/>
        </w:rPr>
        <w:t xml:space="preserve"> </w:t>
      </w:r>
      <w:r>
        <w:t>aspect(s)</w:t>
      </w:r>
      <w:r>
        <w:rPr>
          <w:spacing w:val="-9"/>
        </w:rPr>
        <w:t xml:space="preserve"> </w:t>
      </w:r>
      <w:r>
        <w:t>of</w:t>
      </w:r>
      <w:r>
        <w:rPr>
          <w:spacing w:val="-3"/>
        </w:rPr>
        <w:t xml:space="preserve"> </w:t>
      </w:r>
      <w:r>
        <w:t>the</w:t>
      </w:r>
      <w:r>
        <w:rPr>
          <w:spacing w:val="-9"/>
        </w:rPr>
        <w:t xml:space="preserve"> </w:t>
      </w:r>
      <w:r>
        <w:t>invention</w:t>
      </w:r>
      <w:r>
        <w:rPr>
          <w:spacing w:val="-8"/>
        </w:rPr>
        <w:t xml:space="preserve"> </w:t>
      </w:r>
      <w:r>
        <w:t>need(s)</w:t>
      </w:r>
      <w:r>
        <w:rPr>
          <w:spacing w:val="-4"/>
        </w:rPr>
        <w:t xml:space="preserve"> </w:t>
      </w:r>
      <w:r>
        <w:rPr>
          <w:spacing w:val="-2"/>
        </w:rPr>
        <w:t>protection?</w:t>
      </w:r>
    </w:p>
    <w:p w14:paraId="27581DA8">
      <w:pPr>
        <w:pStyle w:val="5"/>
        <w:rPr>
          <w:b/>
        </w:rPr>
      </w:pPr>
    </w:p>
    <w:p w14:paraId="144098C6">
      <w:pPr>
        <w:pStyle w:val="5"/>
        <w:ind w:left="795"/>
      </w:pPr>
      <w:r>
        <w:rPr>
          <w:spacing w:val="-6"/>
        </w:rPr>
        <w:t>The</w:t>
      </w:r>
      <w:r>
        <w:rPr>
          <w:spacing w:val="-5"/>
        </w:rPr>
        <w:t xml:space="preserve"> </w:t>
      </w:r>
      <w:r>
        <w:rPr>
          <w:spacing w:val="-6"/>
        </w:rPr>
        <w:t>following</w:t>
      </w:r>
      <w:r>
        <w:rPr>
          <w:spacing w:val="-1"/>
        </w:rPr>
        <w:t xml:space="preserve"> </w:t>
      </w:r>
      <w:r>
        <w:rPr>
          <w:spacing w:val="-6"/>
        </w:rPr>
        <w:t>aspects</w:t>
      </w:r>
      <w:r>
        <w:rPr>
          <w:spacing w:val="-1"/>
        </w:rPr>
        <w:t xml:space="preserve"> </w:t>
      </w:r>
      <w:r>
        <w:rPr>
          <w:spacing w:val="-6"/>
        </w:rPr>
        <w:t>of</w:t>
      </w:r>
      <w:r>
        <w:rPr>
          <w:spacing w:val="-2"/>
        </w:rPr>
        <w:t xml:space="preserve"> </w:t>
      </w:r>
      <w:r>
        <w:rPr>
          <w:spacing w:val="-6"/>
        </w:rPr>
        <w:t>the</w:t>
      </w:r>
      <w:r>
        <w:rPr>
          <w:spacing w:val="-3"/>
        </w:rPr>
        <w:t xml:space="preserve"> </w:t>
      </w:r>
      <w:r>
        <w:rPr>
          <w:spacing w:val="-6"/>
        </w:rPr>
        <w:t>invention</w:t>
      </w:r>
      <w:r>
        <w:rPr>
          <w:spacing w:val="-1"/>
        </w:rPr>
        <w:t xml:space="preserve"> </w:t>
      </w:r>
      <w:r>
        <w:rPr>
          <w:spacing w:val="-6"/>
        </w:rPr>
        <w:t>need</w:t>
      </w:r>
      <w:r>
        <w:rPr>
          <w:spacing w:val="-1"/>
        </w:rPr>
        <w:t xml:space="preserve"> </w:t>
      </w:r>
      <w:r>
        <w:rPr>
          <w:spacing w:val="-6"/>
        </w:rPr>
        <w:t>protection</w:t>
      </w:r>
      <w:r>
        <w:rPr>
          <w:spacing w:val="-1"/>
        </w:rPr>
        <w:t xml:space="preserve"> </w:t>
      </w:r>
      <w:r>
        <w:rPr>
          <w:spacing w:val="-6"/>
        </w:rPr>
        <w:t>due</w:t>
      </w:r>
      <w:r>
        <w:rPr>
          <w:spacing w:val="-2"/>
        </w:rPr>
        <w:t xml:space="preserve"> </w:t>
      </w:r>
      <w:r>
        <w:rPr>
          <w:spacing w:val="-6"/>
        </w:rPr>
        <w:t>to</w:t>
      </w:r>
      <w:r>
        <w:rPr>
          <w:spacing w:val="-1"/>
        </w:rPr>
        <w:t xml:space="preserve"> </w:t>
      </w:r>
      <w:r>
        <w:rPr>
          <w:spacing w:val="-6"/>
        </w:rPr>
        <w:t>their</w:t>
      </w:r>
      <w:r>
        <w:rPr>
          <w:spacing w:val="-3"/>
        </w:rPr>
        <w:t xml:space="preserve"> </w:t>
      </w:r>
      <w:r>
        <w:rPr>
          <w:spacing w:val="-6"/>
        </w:rPr>
        <w:t>novelty</w:t>
      </w:r>
      <w:r>
        <w:rPr>
          <w:spacing w:val="-3"/>
        </w:rPr>
        <w:t xml:space="preserve"> </w:t>
      </w:r>
      <w:r>
        <w:rPr>
          <w:spacing w:val="-6"/>
        </w:rPr>
        <w:t>and</w:t>
      </w:r>
      <w:r>
        <w:rPr>
          <w:spacing w:val="-1"/>
        </w:rPr>
        <w:t xml:space="preserve"> </w:t>
      </w:r>
      <w:r>
        <w:rPr>
          <w:spacing w:val="-6"/>
        </w:rPr>
        <w:t>practical</w:t>
      </w:r>
      <w:r>
        <w:rPr>
          <w:spacing w:val="-1"/>
        </w:rPr>
        <w:t xml:space="preserve"> </w:t>
      </w:r>
      <w:r>
        <w:rPr>
          <w:spacing w:val="-6"/>
        </w:rPr>
        <w:t>significance:</w:t>
      </w:r>
    </w:p>
    <w:p w14:paraId="535EDECF">
      <w:pPr>
        <w:pStyle w:val="7"/>
        <w:numPr>
          <w:ilvl w:val="0"/>
          <w:numId w:val="9"/>
        </w:numPr>
        <w:tabs>
          <w:tab w:val="left" w:pos="1515"/>
        </w:tabs>
        <w:spacing w:before="0" w:after="0" w:line="240" w:lineRule="auto"/>
        <w:ind w:left="1515" w:right="70" w:hanging="360"/>
        <w:jc w:val="left"/>
        <w:rPr>
          <w:sz w:val="24"/>
        </w:rPr>
      </w:pPr>
      <w:r>
        <w:rPr>
          <w:spacing w:val="-6"/>
          <w:sz w:val="24"/>
        </w:rPr>
        <w:t xml:space="preserve">Integrated Self-Powered Pedestrian Safety System, a unit that combines energy harvesting and detection and </w:t>
      </w:r>
      <w:r>
        <w:rPr>
          <w:sz w:val="24"/>
        </w:rPr>
        <w:t>dynamic barrier control.</w:t>
      </w:r>
    </w:p>
    <w:p w14:paraId="0023624E">
      <w:pPr>
        <w:pStyle w:val="7"/>
        <w:numPr>
          <w:ilvl w:val="0"/>
          <w:numId w:val="9"/>
        </w:numPr>
        <w:tabs>
          <w:tab w:val="left" w:pos="1515"/>
        </w:tabs>
        <w:spacing w:before="0" w:after="0" w:line="240" w:lineRule="auto"/>
        <w:ind w:left="1515" w:right="337" w:hanging="360"/>
        <w:jc w:val="left"/>
        <w:rPr>
          <w:sz w:val="24"/>
        </w:rPr>
      </w:pPr>
      <w:r>
        <w:rPr>
          <w:spacing w:val="-6"/>
          <w:sz w:val="24"/>
        </w:rPr>
        <w:t xml:space="preserve">Energy Harvesting Zebra Crossing Mechanism that employs piezoelectric sensors in harnessing electrical </w:t>
      </w:r>
      <w:r>
        <w:rPr>
          <w:spacing w:val="-2"/>
          <w:sz w:val="24"/>
        </w:rPr>
        <w:t>energy</w:t>
      </w:r>
      <w:r>
        <w:rPr>
          <w:spacing w:val="-10"/>
          <w:sz w:val="24"/>
        </w:rPr>
        <w:t xml:space="preserve"> </w:t>
      </w:r>
      <w:r>
        <w:rPr>
          <w:spacing w:val="-2"/>
          <w:sz w:val="24"/>
        </w:rPr>
        <w:t>on</w:t>
      </w:r>
      <w:r>
        <w:rPr>
          <w:spacing w:val="-10"/>
          <w:sz w:val="24"/>
        </w:rPr>
        <w:t xml:space="preserve"> </w:t>
      </w:r>
      <w:r>
        <w:rPr>
          <w:spacing w:val="-2"/>
          <w:sz w:val="24"/>
        </w:rPr>
        <w:t>the</w:t>
      </w:r>
      <w:r>
        <w:rPr>
          <w:spacing w:val="-11"/>
          <w:sz w:val="24"/>
        </w:rPr>
        <w:t xml:space="preserve"> </w:t>
      </w:r>
      <w:r>
        <w:rPr>
          <w:spacing w:val="-2"/>
          <w:sz w:val="24"/>
        </w:rPr>
        <w:t>footsteps</w:t>
      </w:r>
      <w:r>
        <w:rPr>
          <w:spacing w:val="-10"/>
          <w:sz w:val="24"/>
        </w:rPr>
        <w:t xml:space="preserve"> </w:t>
      </w:r>
      <w:r>
        <w:rPr>
          <w:spacing w:val="-2"/>
          <w:sz w:val="24"/>
        </w:rPr>
        <w:t>of</w:t>
      </w:r>
      <w:r>
        <w:rPr>
          <w:spacing w:val="-13"/>
          <w:sz w:val="24"/>
        </w:rPr>
        <w:t xml:space="preserve"> </w:t>
      </w:r>
      <w:r>
        <w:rPr>
          <w:spacing w:val="-2"/>
          <w:sz w:val="24"/>
        </w:rPr>
        <w:t>people</w:t>
      </w:r>
      <w:r>
        <w:rPr>
          <w:spacing w:val="-11"/>
          <w:sz w:val="24"/>
        </w:rPr>
        <w:t xml:space="preserve"> </w:t>
      </w:r>
      <w:r>
        <w:rPr>
          <w:spacing w:val="-2"/>
          <w:sz w:val="24"/>
        </w:rPr>
        <w:t>and</w:t>
      </w:r>
      <w:r>
        <w:rPr>
          <w:spacing w:val="-10"/>
          <w:sz w:val="24"/>
        </w:rPr>
        <w:t xml:space="preserve"> </w:t>
      </w:r>
      <w:r>
        <w:rPr>
          <w:spacing w:val="-2"/>
          <w:sz w:val="24"/>
        </w:rPr>
        <w:t>moving</w:t>
      </w:r>
      <w:r>
        <w:rPr>
          <w:spacing w:val="-10"/>
          <w:sz w:val="24"/>
        </w:rPr>
        <w:t xml:space="preserve"> </w:t>
      </w:r>
      <w:r>
        <w:rPr>
          <w:spacing w:val="-2"/>
          <w:sz w:val="24"/>
        </w:rPr>
        <w:t>vehicles</w:t>
      </w:r>
      <w:r>
        <w:rPr>
          <w:spacing w:val="-10"/>
          <w:sz w:val="24"/>
        </w:rPr>
        <w:t xml:space="preserve"> </w:t>
      </w:r>
      <w:r>
        <w:rPr>
          <w:spacing w:val="-2"/>
          <w:sz w:val="24"/>
        </w:rPr>
        <w:t>to</w:t>
      </w:r>
      <w:r>
        <w:rPr>
          <w:spacing w:val="-10"/>
          <w:sz w:val="24"/>
        </w:rPr>
        <w:t xml:space="preserve"> </w:t>
      </w:r>
      <w:r>
        <w:rPr>
          <w:spacing w:val="-2"/>
          <w:sz w:val="24"/>
        </w:rPr>
        <w:t>power</w:t>
      </w:r>
      <w:r>
        <w:rPr>
          <w:spacing w:val="-11"/>
          <w:sz w:val="24"/>
        </w:rPr>
        <w:t xml:space="preserve"> </w:t>
      </w:r>
      <w:r>
        <w:rPr>
          <w:spacing w:val="-2"/>
          <w:sz w:val="24"/>
        </w:rPr>
        <w:t>safety</w:t>
      </w:r>
      <w:r>
        <w:rPr>
          <w:spacing w:val="-10"/>
          <w:sz w:val="24"/>
        </w:rPr>
        <w:t xml:space="preserve"> </w:t>
      </w:r>
      <w:r>
        <w:rPr>
          <w:spacing w:val="-2"/>
          <w:sz w:val="24"/>
        </w:rPr>
        <w:t>devices.</w:t>
      </w:r>
    </w:p>
    <w:p w14:paraId="1B755292">
      <w:pPr>
        <w:pStyle w:val="7"/>
        <w:numPr>
          <w:ilvl w:val="0"/>
          <w:numId w:val="9"/>
        </w:numPr>
        <w:tabs>
          <w:tab w:val="left" w:pos="1515"/>
        </w:tabs>
        <w:spacing w:before="0" w:after="0" w:line="240" w:lineRule="auto"/>
        <w:ind w:left="1515" w:right="20" w:hanging="360"/>
        <w:jc w:val="left"/>
        <w:rPr>
          <w:sz w:val="24"/>
        </w:rPr>
      </w:pPr>
      <w:r>
        <w:rPr>
          <w:spacing w:val="-4"/>
          <w:sz w:val="24"/>
        </w:rPr>
        <w:t>Dynamic</w:t>
      </w:r>
      <w:r>
        <w:rPr>
          <w:spacing w:val="-11"/>
          <w:sz w:val="24"/>
        </w:rPr>
        <w:t xml:space="preserve"> </w:t>
      </w:r>
      <w:r>
        <w:rPr>
          <w:spacing w:val="-4"/>
          <w:sz w:val="24"/>
        </w:rPr>
        <w:t>Motorized</w:t>
      </w:r>
      <w:r>
        <w:rPr>
          <w:spacing w:val="-11"/>
          <w:sz w:val="24"/>
        </w:rPr>
        <w:t xml:space="preserve"> </w:t>
      </w:r>
      <w:r>
        <w:rPr>
          <w:spacing w:val="-4"/>
          <w:sz w:val="24"/>
        </w:rPr>
        <w:t>Barrier</w:t>
      </w:r>
      <w:r>
        <w:rPr>
          <w:spacing w:val="-11"/>
          <w:sz w:val="24"/>
        </w:rPr>
        <w:t xml:space="preserve"> </w:t>
      </w:r>
      <w:r>
        <w:rPr>
          <w:spacing w:val="-4"/>
          <w:sz w:val="24"/>
        </w:rPr>
        <w:t>Control</w:t>
      </w:r>
      <w:r>
        <w:rPr>
          <w:spacing w:val="-11"/>
          <w:sz w:val="24"/>
        </w:rPr>
        <w:t xml:space="preserve"> </w:t>
      </w:r>
      <w:r>
        <w:rPr>
          <w:spacing w:val="-4"/>
          <w:sz w:val="24"/>
        </w:rPr>
        <w:t>Logic,</w:t>
      </w:r>
      <w:r>
        <w:rPr>
          <w:spacing w:val="-11"/>
          <w:sz w:val="24"/>
        </w:rPr>
        <w:t xml:space="preserve"> </w:t>
      </w:r>
      <w:r>
        <w:rPr>
          <w:spacing w:val="-4"/>
          <w:sz w:val="24"/>
        </w:rPr>
        <w:t>that</w:t>
      </w:r>
      <w:r>
        <w:rPr>
          <w:spacing w:val="-12"/>
          <w:sz w:val="24"/>
        </w:rPr>
        <w:t xml:space="preserve"> </w:t>
      </w:r>
      <w:r>
        <w:rPr>
          <w:spacing w:val="-4"/>
          <w:sz w:val="24"/>
        </w:rPr>
        <w:t>limits</w:t>
      </w:r>
      <w:r>
        <w:rPr>
          <w:spacing w:val="-11"/>
          <w:sz w:val="24"/>
        </w:rPr>
        <w:t xml:space="preserve"> </w:t>
      </w:r>
      <w:r>
        <w:rPr>
          <w:spacing w:val="-4"/>
          <w:sz w:val="24"/>
        </w:rPr>
        <w:t>the</w:t>
      </w:r>
      <w:r>
        <w:rPr>
          <w:spacing w:val="-11"/>
          <w:sz w:val="24"/>
        </w:rPr>
        <w:t xml:space="preserve"> </w:t>
      </w:r>
      <w:r>
        <w:rPr>
          <w:spacing w:val="-4"/>
          <w:sz w:val="24"/>
        </w:rPr>
        <w:t>movement</w:t>
      </w:r>
      <w:r>
        <w:rPr>
          <w:spacing w:val="-11"/>
          <w:sz w:val="24"/>
        </w:rPr>
        <w:t xml:space="preserve"> </w:t>
      </w:r>
      <w:r>
        <w:rPr>
          <w:spacing w:val="-4"/>
          <w:sz w:val="24"/>
        </w:rPr>
        <w:t>of</w:t>
      </w:r>
      <w:r>
        <w:rPr>
          <w:spacing w:val="-11"/>
          <w:sz w:val="24"/>
        </w:rPr>
        <w:t xml:space="preserve"> </w:t>
      </w:r>
      <w:r>
        <w:rPr>
          <w:spacing w:val="-4"/>
          <w:sz w:val="24"/>
        </w:rPr>
        <w:t>vehicles</w:t>
      </w:r>
      <w:r>
        <w:rPr>
          <w:spacing w:val="-11"/>
          <w:sz w:val="24"/>
        </w:rPr>
        <w:t xml:space="preserve"> </w:t>
      </w:r>
      <w:r>
        <w:rPr>
          <w:spacing w:val="-4"/>
          <w:sz w:val="24"/>
        </w:rPr>
        <w:t>according</w:t>
      </w:r>
      <w:r>
        <w:rPr>
          <w:spacing w:val="-11"/>
          <w:sz w:val="24"/>
        </w:rPr>
        <w:t xml:space="preserve"> </w:t>
      </w:r>
      <w:r>
        <w:rPr>
          <w:spacing w:val="-4"/>
          <w:sz w:val="24"/>
        </w:rPr>
        <w:t>to</w:t>
      </w:r>
      <w:r>
        <w:rPr>
          <w:spacing w:val="-11"/>
          <w:sz w:val="24"/>
        </w:rPr>
        <w:t xml:space="preserve"> </w:t>
      </w:r>
      <w:r>
        <w:rPr>
          <w:spacing w:val="-4"/>
          <w:sz w:val="24"/>
        </w:rPr>
        <w:t>the</w:t>
      </w:r>
      <w:r>
        <w:rPr>
          <w:spacing w:val="-11"/>
          <w:sz w:val="24"/>
        </w:rPr>
        <w:t xml:space="preserve"> </w:t>
      </w:r>
      <w:r>
        <w:rPr>
          <w:spacing w:val="-4"/>
          <w:sz w:val="24"/>
        </w:rPr>
        <w:t>presence</w:t>
      </w:r>
      <w:r>
        <w:rPr>
          <w:spacing w:val="-11"/>
          <w:sz w:val="24"/>
        </w:rPr>
        <w:t xml:space="preserve"> </w:t>
      </w:r>
      <w:r>
        <w:rPr>
          <w:spacing w:val="-4"/>
          <w:sz w:val="24"/>
        </w:rPr>
        <w:t xml:space="preserve">of </w:t>
      </w:r>
      <w:r>
        <w:rPr>
          <w:spacing w:val="-2"/>
          <w:sz w:val="24"/>
        </w:rPr>
        <w:t>pedestrians,</w:t>
      </w:r>
      <w:r>
        <w:rPr>
          <w:spacing w:val="-10"/>
          <w:sz w:val="24"/>
        </w:rPr>
        <w:t xml:space="preserve"> </w:t>
      </w:r>
      <w:r>
        <w:rPr>
          <w:spacing w:val="-2"/>
          <w:sz w:val="24"/>
        </w:rPr>
        <w:t>the</w:t>
      </w:r>
      <w:r>
        <w:rPr>
          <w:spacing w:val="-11"/>
          <w:sz w:val="24"/>
        </w:rPr>
        <w:t xml:space="preserve"> </w:t>
      </w:r>
      <w:r>
        <w:rPr>
          <w:spacing w:val="-2"/>
          <w:sz w:val="24"/>
        </w:rPr>
        <w:t>state</w:t>
      </w:r>
      <w:r>
        <w:rPr>
          <w:spacing w:val="-11"/>
          <w:sz w:val="24"/>
        </w:rPr>
        <w:t xml:space="preserve"> </w:t>
      </w:r>
      <w:r>
        <w:rPr>
          <w:spacing w:val="-2"/>
          <w:sz w:val="24"/>
        </w:rPr>
        <w:t>of</w:t>
      </w:r>
      <w:r>
        <w:rPr>
          <w:spacing w:val="-11"/>
          <w:sz w:val="24"/>
        </w:rPr>
        <w:t xml:space="preserve"> </w:t>
      </w:r>
      <w:r>
        <w:rPr>
          <w:spacing w:val="-2"/>
          <w:sz w:val="24"/>
        </w:rPr>
        <w:t>the</w:t>
      </w:r>
      <w:r>
        <w:rPr>
          <w:spacing w:val="-11"/>
          <w:sz w:val="24"/>
        </w:rPr>
        <w:t xml:space="preserve"> </w:t>
      </w:r>
      <w:r>
        <w:rPr>
          <w:spacing w:val="-2"/>
          <w:sz w:val="24"/>
        </w:rPr>
        <w:t>traffic</w:t>
      </w:r>
      <w:r>
        <w:rPr>
          <w:spacing w:val="-11"/>
          <w:sz w:val="24"/>
        </w:rPr>
        <w:t xml:space="preserve"> </w:t>
      </w:r>
      <w:r>
        <w:rPr>
          <w:spacing w:val="-2"/>
          <w:sz w:val="24"/>
        </w:rPr>
        <w:t>signal</w:t>
      </w:r>
      <w:r>
        <w:rPr>
          <w:spacing w:val="-10"/>
          <w:sz w:val="24"/>
        </w:rPr>
        <w:t xml:space="preserve"> </w:t>
      </w:r>
      <w:r>
        <w:rPr>
          <w:spacing w:val="-2"/>
          <w:sz w:val="24"/>
        </w:rPr>
        <w:t>and</w:t>
      </w:r>
      <w:r>
        <w:rPr>
          <w:spacing w:val="-10"/>
          <w:sz w:val="24"/>
        </w:rPr>
        <w:t xml:space="preserve"> </w:t>
      </w:r>
      <w:r>
        <w:rPr>
          <w:spacing w:val="-2"/>
          <w:sz w:val="24"/>
        </w:rPr>
        <w:t>the</w:t>
      </w:r>
      <w:r>
        <w:rPr>
          <w:spacing w:val="-11"/>
          <w:sz w:val="24"/>
        </w:rPr>
        <w:t xml:space="preserve"> </w:t>
      </w:r>
      <w:r>
        <w:rPr>
          <w:spacing w:val="-2"/>
          <w:sz w:val="24"/>
        </w:rPr>
        <w:t>proximity</w:t>
      </w:r>
      <w:r>
        <w:rPr>
          <w:spacing w:val="-12"/>
          <w:sz w:val="24"/>
        </w:rPr>
        <w:t xml:space="preserve"> </w:t>
      </w:r>
      <w:r>
        <w:rPr>
          <w:spacing w:val="-2"/>
          <w:sz w:val="24"/>
        </w:rPr>
        <w:t>of</w:t>
      </w:r>
      <w:r>
        <w:rPr>
          <w:spacing w:val="-11"/>
          <w:sz w:val="24"/>
        </w:rPr>
        <w:t xml:space="preserve"> </w:t>
      </w:r>
      <w:r>
        <w:rPr>
          <w:spacing w:val="-2"/>
          <w:sz w:val="24"/>
        </w:rPr>
        <w:t>the</w:t>
      </w:r>
      <w:r>
        <w:rPr>
          <w:spacing w:val="-11"/>
          <w:sz w:val="24"/>
        </w:rPr>
        <w:t xml:space="preserve"> </w:t>
      </w:r>
      <w:r>
        <w:rPr>
          <w:spacing w:val="-2"/>
          <w:sz w:val="24"/>
        </w:rPr>
        <w:t>vehicle.</w:t>
      </w:r>
    </w:p>
    <w:p w14:paraId="62B84525">
      <w:pPr>
        <w:pStyle w:val="7"/>
        <w:numPr>
          <w:ilvl w:val="0"/>
          <w:numId w:val="9"/>
        </w:numPr>
        <w:tabs>
          <w:tab w:val="left" w:pos="1515"/>
        </w:tabs>
        <w:spacing w:before="0" w:after="0" w:line="240" w:lineRule="auto"/>
        <w:ind w:left="1515" w:right="30" w:hanging="360"/>
        <w:jc w:val="left"/>
        <w:rPr>
          <w:sz w:val="24"/>
        </w:rPr>
      </w:pPr>
      <w:r>
        <w:rPr>
          <w:spacing w:val="-6"/>
          <w:sz w:val="24"/>
        </w:rPr>
        <w:t xml:space="preserve">Emergency Vehicle Siren-Based Override Mechanism, to automatically override the barrier control, after the </w:t>
      </w:r>
      <w:r>
        <w:rPr>
          <w:spacing w:val="-2"/>
          <w:sz w:val="24"/>
        </w:rPr>
        <w:t>detection</w:t>
      </w:r>
      <w:r>
        <w:rPr>
          <w:spacing w:val="-13"/>
          <w:sz w:val="24"/>
        </w:rPr>
        <w:t xml:space="preserve"> </w:t>
      </w:r>
      <w:r>
        <w:rPr>
          <w:spacing w:val="-2"/>
          <w:sz w:val="24"/>
        </w:rPr>
        <w:t>of</w:t>
      </w:r>
      <w:r>
        <w:rPr>
          <w:spacing w:val="-13"/>
          <w:sz w:val="24"/>
        </w:rPr>
        <w:t xml:space="preserve"> </w:t>
      </w:r>
      <w:r>
        <w:rPr>
          <w:spacing w:val="-2"/>
          <w:sz w:val="24"/>
        </w:rPr>
        <w:t>sirens</w:t>
      </w:r>
      <w:r>
        <w:rPr>
          <w:spacing w:val="-13"/>
          <w:sz w:val="24"/>
        </w:rPr>
        <w:t xml:space="preserve"> </w:t>
      </w:r>
      <w:r>
        <w:rPr>
          <w:spacing w:val="-2"/>
          <w:sz w:val="24"/>
        </w:rPr>
        <w:t>belonging</w:t>
      </w:r>
      <w:r>
        <w:rPr>
          <w:spacing w:val="-13"/>
          <w:sz w:val="24"/>
        </w:rPr>
        <w:t xml:space="preserve"> </w:t>
      </w:r>
      <w:r>
        <w:rPr>
          <w:spacing w:val="-2"/>
          <w:sz w:val="24"/>
        </w:rPr>
        <w:t>to</w:t>
      </w:r>
      <w:r>
        <w:rPr>
          <w:spacing w:val="-13"/>
          <w:sz w:val="24"/>
        </w:rPr>
        <w:t xml:space="preserve"> </w:t>
      </w:r>
      <w:r>
        <w:rPr>
          <w:spacing w:val="-2"/>
          <w:sz w:val="24"/>
        </w:rPr>
        <w:t>emergency</w:t>
      </w:r>
      <w:r>
        <w:rPr>
          <w:spacing w:val="-13"/>
          <w:sz w:val="24"/>
        </w:rPr>
        <w:t xml:space="preserve"> </w:t>
      </w:r>
      <w:r>
        <w:rPr>
          <w:spacing w:val="-2"/>
          <w:sz w:val="24"/>
        </w:rPr>
        <w:t>vehicles</w:t>
      </w:r>
      <w:r>
        <w:rPr>
          <w:spacing w:val="-13"/>
          <w:sz w:val="24"/>
        </w:rPr>
        <w:t xml:space="preserve"> </w:t>
      </w:r>
      <w:r>
        <w:rPr>
          <w:spacing w:val="-2"/>
          <w:sz w:val="24"/>
        </w:rPr>
        <w:t>in</w:t>
      </w:r>
      <w:r>
        <w:rPr>
          <w:spacing w:val="-13"/>
          <w:sz w:val="24"/>
        </w:rPr>
        <w:t xml:space="preserve"> </w:t>
      </w:r>
      <w:r>
        <w:rPr>
          <w:spacing w:val="-2"/>
          <w:sz w:val="24"/>
        </w:rPr>
        <w:t>order</w:t>
      </w:r>
      <w:r>
        <w:rPr>
          <w:spacing w:val="-13"/>
          <w:sz w:val="24"/>
        </w:rPr>
        <w:t xml:space="preserve"> </w:t>
      </w:r>
      <w:r>
        <w:rPr>
          <w:spacing w:val="-2"/>
          <w:sz w:val="24"/>
        </w:rPr>
        <w:t>to</w:t>
      </w:r>
      <w:r>
        <w:rPr>
          <w:spacing w:val="-13"/>
          <w:sz w:val="24"/>
        </w:rPr>
        <w:t xml:space="preserve"> </w:t>
      </w:r>
      <w:r>
        <w:rPr>
          <w:spacing w:val="-2"/>
          <w:sz w:val="24"/>
        </w:rPr>
        <w:t>allow</w:t>
      </w:r>
      <w:r>
        <w:rPr>
          <w:spacing w:val="-13"/>
          <w:sz w:val="24"/>
        </w:rPr>
        <w:t xml:space="preserve"> </w:t>
      </w:r>
      <w:r>
        <w:rPr>
          <w:spacing w:val="-2"/>
          <w:sz w:val="24"/>
        </w:rPr>
        <w:t>the</w:t>
      </w:r>
      <w:r>
        <w:rPr>
          <w:spacing w:val="-13"/>
          <w:sz w:val="24"/>
        </w:rPr>
        <w:t xml:space="preserve"> </w:t>
      </w:r>
      <w:r>
        <w:rPr>
          <w:spacing w:val="-2"/>
          <w:sz w:val="24"/>
        </w:rPr>
        <w:t>free</w:t>
      </w:r>
      <w:r>
        <w:rPr>
          <w:spacing w:val="-13"/>
          <w:sz w:val="24"/>
        </w:rPr>
        <w:t xml:space="preserve"> </w:t>
      </w:r>
      <w:r>
        <w:rPr>
          <w:spacing w:val="-2"/>
          <w:sz w:val="24"/>
        </w:rPr>
        <w:t>movement</w:t>
      </w:r>
      <w:r>
        <w:rPr>
          <w:spacing w:val="-13"/>
          <w:sz w:val="24"/>
        </w:rPr>
        <w:t xml:space="preserve"> </w:t>
      </w:r>
      <w:r>
        <w:rPr>
          <w:spacing w:val="-2"/>
          <w:sz w:val="24"/>
        </w:rPr>
        <w:t>of</w:t>
      </w:r>
      <w:r>
        <w:rPr>
          <w:spacing w:val="-13"/>
          <w:sz w:val="24"/>
        </w:rPr>
        <w:t xml:space="preserve"> </w:t>
      </w:r>
      <w:r>
        <w:rPr>
          <w:spacing w:val="-2"/>
          <w:sz w:val="24"/>
        </w:rPr>
        <w:t>the</w:t>
      </w:r>
      <w:r>
        <w:rPr>
          <w:spacing w:val="-13"/>
          <w:sz w:val="24"/>
        </w:rPr>
        <w:t xml:space="preserve"> </w:t>
      </w:r>
      <w:r>
        <w:rPr>
          <w:spacing w:val="-2"/>
          <w:sz w:val="24"/>
        </w:rPr>
        <w:t>traffic.</w:t>
      </w:r>
    </w:p>
    <w:p w14:paraId="72895503">
      <w:pPr>
        <w:pStyle w:val="7"/>
        <w:numPr>
          <w:ilvl w:val="0"/>
          <w:numId w:val="9"/>
        </w:numPr>
        <w:tabs>
          <w:tab w:val="left" w:pos="1515"/>
        </w:tabs>
        <w:spacing w:before="0" w:after="0" w:line="240" w:lineRule="auto"/>
        <w:ind w:left="1515" w:right="367" w:hanging="360"/>
        <w:jc w:val="left"/>
        <w:rPr>
          <w:sz w:val="24"/>
        </w:rPr>
      </w:pPr>
      <w:r>
        <w:rPr>
          <w:spacing w:val="-6"/>
          <w:sz w:val="24"/>
        </w:rPr>
        <w:t xml:space="preserve">Multi-Sensor Synchronization and Control Architecture, which allows the synchronization and control of </w:t>
      </w:r>
      <w:r>
        <w:rPr>
          <w:sz w:val="24"/>
        </w:rPr>
        <w:t>safety</w:t>
      </w:r>
      <w:r>
        <w:rPr>
          <w:spacing w:val="-15"/>
          <w:sz w:val="24"/>
        </w:rPr>
        <w:t xml:space="preserve"> </w:t>
      </w:r>
      <w:r>
        <w:rPr>
          <w:sz w:val="24"/>
        </w:rPr>
        <w:t>devices</w:t>
      </w:r>
      <w:r>
        <w:rPr>
          <w:spacing w:val="-15"/>
          <w:sz w:val="24"/>
        </w:rPr>
        <w:t xml:space="preserve"> </w:t>
      </w:r>
      <w:r>
        <w:rPr>
          <w:sz w:val="24"/>
        </w:rPr>
        <w:t>without</w:t>
      </w:r>
      <w:r>
        <w:rPr>
          <w:spacing w:val="-15"/>
          <w:sz w:val="24"/>
        </w:rPr>
        <w:t xml:space="preserve"> </w:t>
      </w:r>
      <w:r>
        <w:rPr>
          <w:sz w:val="24"/>
        </w:rPr>
        <w:t>a</w:t>
      </w:r>
      <w:r>
        <w:rPr>
          <w:spacing w:val="-15"/>
          <w:sz w:val="24"/>
        </w:rPr>
        <w:t xml:space="preserve"> </w:t>
      </w:r>
      <w:r>
        <w:rPr>
          <w:sz w:val="24"/>
        </w:rPr>
        <w:t>server</w:t>
      </w:r>
      <w:r>
        <w:rPr>
          <w:spacing w:val="-15"/>
          <w:sz w:val="24"/>
        </w:rPr>
        <w:t xml:space="preserve"> </w:t>
      </w:r>
      <w:r>
        <w:rPr>
          <w:sz w:val="24"/>
        </w:rPr>
        <w:t>or</w:t>
      </w:r>
      <w:r>
        <w:rPr>
          <w:spacing w:val="-15"/>
          <w:sz w:val="24"/>
        </w:rPr>
        <w:t xml:space="preserve"> </w:t>
      </w:r>
      <w:r>
        <w:rPr>
          <w:sz w:val="24"/>
        </w:rPr>
        <w:t>internet</w:t>
      </w:r>
      <w:r>
        <w:rPr>
          <w:spacing w:val="-15"/>
          <w:sz w:val="24"/>
        </w:rPr>
        <w:t xml:space="preserve"> </w:t>
      </w:r>
      <w:r>
        <w:rPr>
          <w:sz w:val="24"/>
        </w:rPr>
        <w:t>connection.</w:t>
      </w:r>
    </w:p>
    <w:p w14:paraId="03E1C735">
      <w:pPr>
        <w:pStyle w:val="7"/>
        <w:numPr>
          <w:ilvl w:val="0"/>
          <w:numId w:val="9"/>
        </w:numPr>
        <w:tabs>
          <w:tab w:val="left" w:pos="1515"/>
        </w:tabs>
        <w:spacing w:before="1" w:after="0" w:line="240" w:lineRule="auto"/>
        <w:ind w:left="1515" w:right="803" w:hanging="360"/>
        <w:jc w:val="left"/>
        <w:rPr>
          <w:sz w:val="24"/>
        </w:rPr>
      </w:pPr>
      <w:r>
        <w:rPr>
          <w:spacing w:val="-6"/>
          <w:sz w:val="24"/>
        </w:rPr>
        <w:t xml:space="preserve">A decentralized standalone operation model which is designed to operate reliably in infrastructurally </w:t>
      </w:r>
      <w:r>
        <w:rPr>
          <w:sz w:val="24"/>
        </w:rPr>
        <w:t>challenged</w:t>
      </w:r>
      <w:r>
        <w:rPr>
          <w:spacing w:val="-1"/>
          <w:sz w:val="24"/>
        </w:rPr>
        <w:t xml:space="preserve"> </w:t>
      </w:r>
      <w:r>
        <w:rPr>
          <w:sz w:val="24"/>
        </w:rPr>
        <w:t>environments.</w:t>
      </w:r>
    </w:p>
    <w:p w14:paraId="10B39504">
      <w:pPr>
        <w:pStyle w:val="7"/>
        <w:spacing w:after="0" w:line="240" w:lineRule="auto"/>
        <w:jc w:val="left"/>
        <w:rPr>
          <w:sz w:val="24"/>
        </w:rPr>
        <w:sectPr>
          <w:pgSz w:w="11920" w:h="16850"/>
          <w:pgMar w:top="960" w:right="141" w:bottom="280" w:left="283" w:header="722" w:footer="0" w:gutter="0"/>
          <w:cols w:space="720" w:num="1"/>
        </w:sectPr>
      </w:pPr>
    </w:p>
    <w:tbl>
      <w:tblPr>
        <w:tblStyle w:val="4"/>
        <w:tblW w:w="0" w:type="auto"/>
        <w:tblInd w:w="8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46"/>
        <w:gridCol w:w="1260"/>
        <w:gridCol w:w="1455"/>
      </w:tblGrid>
      <w:tr w14:paraId="0BC53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7146" w:type="dxa"/>
            <w:vMerge w:val="restart"/>
          </w:tcPr>
          <w:p w14:paraId="1E4024D6">
            <w:pPr>
              <w:pStyle w:val="8"/>
              <w:spacing w:before="146"/>
              <w:rPr>
                <w:sz w:val="24"/>
              </w:rPr>
            </w:pPr>
          </w:p>
          <w:p w14:paraId="44E20181">
            <w:pPr>
              <w:pStyle w:val="8"/>
              <w:tabs>
                <w:tab w:val="left" w:pos="2661"/>
              </w:tabs>
              <w:ind w:left="382"/>
              <w:rPr>
                <w:b/>
                <w:sz w:val="24"/>
              </w:rPr>
            </w:pPr>
            <w:r>
              <w:rPr>
                <w:position w:val="-16"/>
              </w:rPr>
              <w:drawing>
                <wp:inline distT="0" distB="0" distL="0" distR="0">
                  <wp:extent cx="1294765" cy="39243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1294765" cy="393001"/>
                          </a:xfrm>
                          <a:prstGeom prst="rect">
                            <a:avLst/>
                          </a:prstGeom>
                        </pic:spPr>
                      </pic:pic>
                    </a:graphicData>
                  </a:graphic>
                </wp:inline>
              </w:drawing>
            </w:r>
            <w:r>
              <w:rPr>
                <w:sz w:val="20"/>
              </w:rPr>
              <w:tab/>
            </w:r>
            <w:r>
              <w:rPr>
                <w:b/>
                <w:sz w:val="24"/>
              </w:rPr>
              <w:t>Invention</w:t>
            </w:r>
            <w:r>
              <w:rPr>
                <w:b/>
                <w:spacing w:val="-17"/>
                <w:sz w:val="24"/>
              </w:rPr>
              <w:t xml:space="preserve"> </w:t>
            </w:r>
            <w:r>
              <w:rPr>
                <w:b/>
                <w:sz w:val="24"/>
              </w:rPr>
              <w:t>Disclosure</w:t>
            </w:r>
            <w:r>
              <w:rPr>
                <w:b/>
                <w:spacing w:val="-15"/>
                <w:sz w:val="24"/>
              </w:rPr>
              <w:t xml:space="preserve"> </w:t>
            </w:r>
            <w:r>
              <w:rPr>
                <w:b/>
                <w:sz w:val="24"/>
              </w:rPr>
              <w:t>Format</w:t>
            </w:r>
            <w:r>
              <w:rPr>
                <w:b/>
                <w:spacing w:val="-12"/>
                <w:sz w:val="24"/>
              </w:rPr>
              <w:t xml:space="preserve"> </w:t>
            </w:r>
            <w:r>
              <w:rPr>
                <w:b/>
                <w:sz w:val="24"/>
              </w:rPr>
              <w:t>(IDF)-</w:t>
            </w:r>
            <w:r>
              <w:rPr>
                <w:b/>
                <w:spacing w:val="-10"/>
                <w:sz w:val="24"/>
              </w:rPr>
              <w:t>B</w:t>
            </w:r>
          </w:p>
        </w:tc>
        <w:tc>
          <w:tcPr>
            <w:tcW w:w="1260" w:type="dxa"/>
          </w:tcPr>
          <w:p w14:paraId="725DF921">
            <w:pPr>
              <w:pStyle w:val="8"/>
              <w:spacing w:before="171"/>
              <w:ind w:left="22" w:right="1"/>
              <w:jc w:val="center"/>
              <w:rPr>
                <w:rFonts w:ascii="Arial MT"/>
                <w:sz w:val="16"/>
              </w:rPr>
            </w:pPr>
            <w:r>
              <w:rPr>
                <w:rFonts w:ascii="Arial MT"/>
                <w:spacing w:val="-2"/>
                <w:sz w:val="16"/>
              </w:rPr>
              <w:t>Document</w:t>
            </w:r>
            <w:r>
              <w:rPr>
                <w:rFonts w:ascii="Arial MT"/>
                <w:spacing w:val="-9"/>
                <w:sz w:val="16"/>
              </w:rPr>
              <w:t xml:space="preserve"> </w:t>
            </w:r>
            <w:r>
              <w:rPr>
                <w:rFonts w:ascii="Arial MT"/>
                <w:spacing w:val="-5"/>
                <w:sz w:val="16"/>
              </w:rPr>
              <w:t>No.</w:t>
            </w:r>
          </w:p>
        </w:tc>
        <w:tc>
          <w:tcPr>
            <w:tcW w:w="1455" w:type="dxa"/>
          </w:tcPr>
          <w:p w14:paraId="62C415C0">
            <w:pPr>
              <w:pStyle w:val="8"/>
              <w:spacing w:before="171"/>
              <w:ind w:left="115"/>
              <w:rPr>
                <w:rFonts w:ascii="Arial MT"/>
                <w:sz w:val="16"/>
              </w:rPr>
            </w:pPr>
            <w:r>
              <w:rPr>
                <w:rFonts w:ascii="Arial MT"/>
                <w:spacing w:val="-6"/>
                <w:sz w:val="16"/>
              </w:rPr>
              <w:t>02-IPR-R003</w:t>
            </w:r>
          </w:p>
        </w:tc>
      </w:tr>
      <w:tr w14:paraId="07210A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7146" w:type="dxa"/>
            <w:vMerge w:val="continue"/>
            <w:tcBorders>
              <w:top w:val="nil"/>
            </w:tcBorders>
          </w:tcPr>
          <w:p w14:paraId="5B16FDB9">
            <w:pPr>
              <w:rPr>
                <w:sz w:val="2"/>
                <w:szCs w:val="2"/>
              </w:rPr>
            </w:pPr>
          </w:p>
        </w:tc>
        <w:tc>
          <w:tcPr>
            <w:tcW w:w="1260" w:type="dxa"/>
          </w:tcPr>
          <w:p w14:paraId="78AC0BD7">
            <w:pPr>
              <w:pStyle w:val="8"/>
              <w:spacing w:before="95"/>
              <w:ind w:left="21" w:right="13"/>
              <w:jc w:val="center"/>
              <w:rPr>
                <w:rFonts w:ascii="Arial MT"/>
                <w:sz w:val="16"/>
              </w:rPr>
            </w:pPr>
            <w:r>
              <w:rPr>
                <w:rFonts w:ascii="Arial MT"/>
                <w:spacing w:val="-2"/>
                <w:sz w:val="16"/>
              </w:rPr>
              <w:t>Issue No/Date</w:t>
            </w:r>
          </w:p>
        </w:tc>
        <w:tc>
          <w:tcPr>
            <w:tcW w:w="1455" w:type="dxa"/>
          </w:tcPr>
          <w:p w14:paraId="38DF00B7">
            <w:pPr>
              <w:pStyle w:val="8"/>
              <w:spacing w:before="95"/>
              <w:ind w:left="115"/>
              <w:rPr>
                <w:rFonts w:ascii="Arial MT"/>
                <w:sz w:val="16"/>
              </w:rPr>
            </w:pPr>
            <w:r>
              <w:rPr>
                <w:rFonts w:ascii="Arial MT"/>
                <w:spacing w:val="-2"/>
                <w:sz w:val="16"/>
              </w:rPr>
              <w:t>2/01.02.2024</w:t>
            </w:r>
          </w:p>
        </w:tc>
      </w:tr>
      <w:tr w14:paraId="64D0FF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7146" w:type="dxa"/>
            <w:vMerge w:val="continue"/>
            <w:tcBorders>
              <w:top w:val="nil"/>
            </w:tcBorders>
          </w:tcPr>
          <w:p w14:paraId="39D7ADA9">
            <w:pPr>
              <w:rPr>
                <w:sz w:val="2"/>
                <w:szCs w:val="2"/>
              </w:rPr>
            </w:pPr>
          </w:p>
        </w:tc>
        <w:tc>
          <w:tcPr>
            <w:tcW w:w="1260" w:type="dxa"/>
          </w:tcPr>
          <w:p w14:paraId="6B8A6864">
            <w:pPr>
              <w:pStyle w:val="8"/>
              <w:spacing w:before="94"/>
              <w:ind w:left="21" w:right="22"/>
              <w:jc w:val="center"/>
              <w:rPr>
                <w:rFonts w:ascii="Arial MT"/>
                <w:sz w:val="16"/>
              </w:rPr>
            </w:pPr>
            <w:r>
              <w:rPr>
                <w:rFonts w:ascii="Arial MT"/>
                <w:sz w:val="16"/>
              </w:rPr>
              <w:t>Amd.</w:t>
            </w:r>
            <w:r>
              <w:rPr>
                <w:rFonts w:ascii="Arial MT"/>
                <w:spacing w:val="-11"/>
                <w:sz w:val="16"/>
              </w:rPr>
              <w:t xml:space="preserve"> </w:t>
            </w:r>
            <w:r>
              <w:rPr>
                <w:rFonts w:ascii="Arial MT"/>
                <w:spacing w:val="-2"/>
                <w:sz w:val="16"/>
              </w:rPr>
              <w:t>No/Date</w:t>
            </w:r>
          </w:p>
        </w:tc>
        <w:tc>
          <w:tcPr>
            <w:tcW w:w="1455" w:type="dxa"/>
          </w:tcPr>
          <w:p w14:paraId="10564495">
            <w:pPr>
              <w:pStyle w:val="8"/>
              <w:spacing w:before="94"/>
              <w:ind w:left="115"/>
              <w:rPr>
                <w:rFonts w:ascii="Arial MT"/>
                <w:sz w:val="16"/>
              </w:rPr>
            </w:pPr>
            <w:r>
              <w:rPr>
                <w:rFonts w:ascii="Arial MT"/>
                <w:spacing w:val="-2"/>
                <w:sz w:val="16"/>
              </w:rPr>
              <w:t>0/00.00.0000</w:t>
            </w:r>
          </w:p>
        </w:tc>
      </w:tr>
    </w:tbl>
    <w:p w14:paraId="4365ADD1">
      <w:pPr>
        <w:pStyle w:val="5"/>
      </w:pPr>
    </w:p>
    <w:p w14:paraId="71AC18F3">
      <w:pPr>
        <w:pStyle w:val="5"/>
        <w:spacing w:before="137"/>
      </w:pPr>
    </w:p>
    <w:p w14:paraId="5A5C3429">
      <w:pPr>
        <w:pStyle w:val="7"/>
        <w:numPr>
          <w:ilvl w:val="0"/>
          <w:numId w:val="1"/>
        </w:numPr>
        <w:tabs>
          <w:tab w:val="left" w:pos="1428"/>
        </w:tabs>
        <w:spacing w:before="0" w:after="0" w:line="240" w:lineRule="auto"/>
        <w:ind w:left="1428" w:right="0" w:hanging="633"/>
        <w:jc w:val="left"/>
        <w:rPr>
          <w:b/>
          <w:sz w:val="24"/>
        </w:rPr>
      </w:pPr>
      <w:r>
        <w:rPr>
          <w:b/>
          <w:sz w:val="24"/>
        </w:rPr>
        <w:t>What</w:t>
      </w:r>
      <w:r>
        <w:rPr>
          <w:b/>
          <w:spacing w:val="-13"/>
          <w:sz w:val="24"/>
        </w:rPr>
        <w:t xml:space="preserve"> </w:t>
      </w:r>
      <w:r>
        <w:rPr>
          <w:b/>
          <w:sz w:val="24"/>
        </w:rPr>
        <w:t>is</w:t>
      </w:r>
      <w:r>
        <w:rPr>
          <w:b/>
          <w:spacing w:val="-7"/>
          <w:sz w:val="24"/>
        </w:rPr>
        <w:t xml:space="preserve"> </w:t>
      </w:r>
      <w:r>
        <w:rPr>
          <w:b/>
          <w:sz w:val="24"/>
        </w:rPr>
        <w:t>Technology</w:t>
      </w:r>
      <w:r>
        <w:rPr>
          <w:b/>
          <w:spacing w:val="-8"/>
          <w:sz w:val="24"/>
        </w:rPr>
        <w:t xml:space="preserve"> </w:t>
      </w:r>
      <w:r>
        <w:rPr>
          <w:b/>
          <w:sz w:val="24"/>
        </w:rPr>
        <w:t>readiness</w:t>
      </w:r>
      <w:r>
        <w:rPr>
          <w:b/>
          <w:spacing w:val="-6"/>
          <w:sz w:val="24"/>
        </w:rPr>
        <w:t xml:space="preserve"> </w:t>
      </w:r>
      <w:r>
        <w:rPr>
          <w:b/>
          <w:sz w:val="24"/>
        </w:rPr>
        <w:t>level</w:t>
      </w:r>
      <w:r>
        <w:rPr>
          <w:b/>
          <w:spacing w:val="-5"/>
          <w:sz w:val="24"/>
        </w:rPr>
        <w:t xml:space="preserve"> </w:t>
      </w:r>
      <w:r>
        <w:rPr>
          <w:b/>
          <w:sz w:val="24"/>
        </w:rPr>
        <w:t>of</w:t>
      </w:r>
      <w:r>
        <w:rPr>
          <w:b/>
          <w:spacing w:val="-5"/>
          <w:sz w:val="24"/>
        </w:rPr>
        <w:t xml:space="preserve"> </w:t>
      </w:r>
      <w:r>
        <w:rPr>
          <w:b/>
          <w:sz w:val="24"/>
        </w:rPr>
        <w:t>your</w:t>
      </w:r>
      <w:r>
        <w:rPr>
          <w:b/>
          <w:spacing w:val="-10"/>
          <w:sz w:val="24"/>
        </w:rPr>
        <w:t xml:space="preserve"> </w:t>
      </w:r>
      <w:r>
        <w:rPr>
          <w:b/>
          <w:sz w:val="24"/>
        </w:rPr>
        <w:t>invention?</w:t>
      </w:r>
      <w:r>
        <w:rPr>
          <w:b/>
          <w:spacing w:val="-9"/>
          <w:sz w:val="24"/>
        </w:rPr>
        <w:t xml:space="preserve"> </w:t>
      </w:r>
      <w:r>
        <w:rPr>
          <w:b/>
          <w:sz w:val="24"/>
        </w:rPr>
        <w:t>(Tick</w:t>
      </w:r>
      <w:r>
        <w:rPr>
          <w:b/>
          <w:spacing w:val="-8"/>
          <w:sz w:val="24"/>
        </w:rPr>
        <w:t xml:space="preserve"> </w:t>
      </w:r>
      <w:r>
        <w:rPr>
          <w:b/>
          <w:sz w:val="24"/>
        </w:rPr>
        <w:t>the</w:t>
      </w:r>
      <w:r>
        <w:rPr>
          <w:b/>
          <w:spacing w:val="-8"/>
          <w:sz w:val="24"/>
        </w:rPr>
        <w:t xml:space="preserve"> </w:t>
      </w:r>
      <w:r>
        <w:rPr>
          <w:b/>
          <w:sz w:val="24"/>
        </w:rPr>
        <w:t>appropriate</w:t>
      </w:r>
      <w:r>
        <w:rPr>
          <w:b/>
          <w:spacing w:val="-8"/>
          <w:sz w:val="24"/>
        </w:rPr>
        <w:t xml:space="preserve"> </w:t>
      </w:r>
      <w:r>
        <w:rPr>
          <w:b/>
          <w:spacing w:val="-4"/>
          <w:sz w:val="24"/>
        </w:rPr>
        <w:t>TRL)</w:t>
      </w:r>
    </w:p>
    <w:p w14:paraId="7734BA13">
      <w:pPr>
        <w:pStyle w:val="5"/>
        <w:spacing w:before="1"/>
        <w:rPr>
          <w:b/>
          <w:sz w:val="9"/>
        </w:rPr>
      </w:pPr>
    </w:p>
    <w:tbl>
      <w:tblPr>
        <w:tblStyle w:val="4"/>
        <w:tblW w:w="0" w:type="auto"/>
        <w:tblInd w:w="8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6"/>
        <w:gridCol w:w="1078"/>
        <w:gridCol w:w="1203"/>
        <w:gridCol w:w="1075"/>
        <w:gridCol w:w="1203"/>
        <w:gridCol w:w="1203"/>
        <w:gridCol w:w="1264"/>
        <w:gridCol w:w="930"/>
        <w:gridCol w:w="1286"/>
      </w:tblGrid>
      <w:tr w14:paraId="5B991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3217" w:type="dxa"/>
            <w:gridSpan w:val="3"/>
          </w:tcPr>
          <w:p w14:paraId="61F3D7E5">
            <w:pPr>
              <w:pStyle w:val="8"/>
              <w:spacing w:before="57"/>
              <w:ind w:left="24"/>
              <w:jc w:val="center"/>
              <w:rPr>
                <w:b/>
                <w:sz w:val="18"/>
              </w:rPr>
            </w:pPr>
            <w:r>
              <w:rPr>
                <w:b/>
                <w:spacing w:val="-2"/>
                <w:sz w:val="18"/>
              </w:rPr>
              <w:t>Research</w:t>
            </w:r>
          </w:p>
        </w:tc>
        <w:tc>
          <w:tcPr>
            <w:tcW w:w="3481" w:type="dxa"/>
            <w:gridSpan w:val="3"/>
          </w:tcPr>
          <w:p w14:paraId="01EC1C4A">
            <w:pPr>
              <w:pStyle w:val="8"/>
              <w:spacing w:before="57"/>
              <w:ind w:left="27"/>
              <w:jc w:val="center"/>
              <w:rPr>
                <w:b/>
                <w:sz w:val="18"/>
              </w:rPr>
            </w:pPr>
            <w:r>
              <w:rPr>
                <w:b/>
                <w:spacing w:val="-2"/>
                <w:sz w:val="18"/>
              </w:rPr>
              <w:t>Development</w:t>
            </w:r>
          </w:p>
        </w:tc>
        <w:tc>
          <w:tcPr>
            <w:tcW w:w="3480" w:type="dxa"/>
            <w:gridSpan w:val="3"/>
          </w:tcPr>
          <w:p w14:paraId="10892620">
            <w:pPr>
              <w:pStyle w:val="8"/>
              <w:spacing w:before="57"/>
              <w:ind w:left="28"/>
              <w:jc w:val="center"/>
              <w:rPr>
                <w:b/>
                <w:sz w:val="18"/>
              </w:rPr>
            </w:pPr>
            <w:r>
              <w:rPr>
                <w:b/>
                <w:spacing w:val="-2"/>
                <w:sz w:val="18"/>
              </w:rPr>
              <w:t>Deployment</w:t>
            </w:r>
          </w:p>
        </w:tc>
      </w:tr>
      <w:tr w14:paraId="38865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936" w:type="dxa"/>
          </w:tcPr>
          <w:p w14:paraId="2C6F8992">
            <w:pPr>
              <w:pStyle w:val="8"/>
              <w:spacing w:before="57"/>
              <w:ind w:left="51"/>
              <w:jc w:val="center"/>
              <w:rPr>
                <w:b/>
                <w:sz w:val="18"/>
              </w:rPr>
            </w:pPr>
            <w:r>
              <w:rPr>
                <w:b/>
                <w:sz w:val="18"/>
              </w:rPr>
              <w:t>TRL</w:t>
            </w:r>
            <w:r>
              <w:rPr>
                <w:b/>
                <w:spacing w:val="-3"/>
                <w:sz w:val="18"/>
              </w:rPr>
              <w:t xml:space="preserve"> </w:t>
            </w:r>
            <w:r>
              <w:rPr>
                <w:b/>
                <w:spacing w:val="-10"/>
                <w:sz w:val="18"/>
              </w:rPr>
              <w:t>1</w:t>
            </w:r>
          </w:p>
        </w:tc>
        <w:tc>
          <w:tcPr>
            <w:tcW w:w="1078" w:type="dxa"/>
          </w:tcPr>
          <w:p w14:paraId="4D9A2A0C">
            <w:pPr>
              <w:pStyle w:val="8"/>
              <w:spacing w:before="57"/>
              <w:ind w:left="48"/>
              <w:jc w:val="center"/>
              <w:rPr>
                <w:b/>
                <w:sz w:val="18"/>
              </w:rPr>
            </w:pPr>
            <w:r>
              <w:rPr>
                <w:b/>
                <w:sz w:val="18"/>
              </w:rPr>
              <w:t>TRL</w:t>
            </w:r>
            <w:r>
              <w:rPr>
                <w:b/>
                <w:spacing w:val="-3"/>
                <w:sz w:val="18"/>
              </w:rPr>
              <w:t xml:space="preserve"> </w:t>
            </w:r>
            <w:r>
              <w:rPr>
                <w:b/>
                <w:spacing w:val="-10"/>
                <w:sz w:val="18"/>
              </w:rPr>
              <w:t>2</w:t>
            </w:r>
          </w:p>
        </w:tc>
        <w:tc>
          <w:tcPr>
            <w:tcW w:w="1203" w:type="dxa"/>
          </w:tcPr>
          <w:p w14:paraId="6304DC44">
            <w:pPr>
              <w:pStyle w:val="8"/>
              <w:spacing w:before="57"/>
              <w:ind w:left="48"/>
              <w:jc w:val="center"/>
              <w:rPr>
                <w:b/>
                <w:sz w:val="18"/>
              </w:rPr>
            </w:pPr>
            <w:r>
              <w:rPr>
                <w:b/>
                <w:sz w:val="18"/>
              </w:rPr>
              <w:t>TRL</w:t>
            </w:r>
            <w:r>
              <w:rPr>
                <w:b/>
                <w:spacing w:val="-3"/>
                <w:sz w:val="18"/>
              </w:rPr>
              <w:t xml:space="preserve"> </w:t>
            </w:r>
            <w:r>
              <w:rPr>
                <w:b/>
                <w:spacing w:val="-10"/>
                <w:sz w:val="18"/>
              </w:rPr>
              <w:t>3</w:t>
            </w:r>
          </w:p>
        </w:tc>
        <w:tc>
          <w:tcPr>
            <w:tcW w:w="1075" w:type="dxa"/>
          </w:tcPr>
          <w:p w14:paraId="12CA3CE4">
            <w:pPr>
              <w:pStyle w:val="8"/>
              <w:spacing w:before="57"/>
              <w:ind w:left="50"/>
              <w:jc w:val="center"/>
              <w:rPr>
                <w:b/>
                <w:sz w:val="18"/>
              </w:rPr>
            </w:pPr>
            <w:r>
              <w:rPr>
                <w:b/>
                <w:sz w:val="18"/>
              </w:rPr>
              <w:t>TRL</w:t>
            </w:r>
            <w:r>
              <w:rPr>
                <w:b/>
                <w:spacing w:val="-3"/>
                <w:sz w:val="18"/>
              </w:rPr>
              <w:t xml:space="preserve"> </w:t>
            </w:r>
            <w:r>
              <w:rPr>
                <w:b/>
                <w:spacing w:val="-10"/>
                <w:sz w:val="18"/>
              </w:rPr>
              <w:t>4</w:t>
            </w:r>
          </w:p>
        </w:tc>
        <w:tc>
          <w:tcPr>
            <w:tcW w:w="1203" w:type="dxa"/>
          </w:tcPr>
          <w:p w14:paraId="366559D0">
            <w:pPr>
              <w:pStyle w:val="8"/>
              <w:spacing w:before="57"/>
              <w:ind w:left="48"/>
              <w:jc w:val="center"/>
              <w:rPr>
                <w:b/>
                <w:sz w:val="18"/>
              </w:rPr>
            </w:pPr>
            <w:r>
              <w:rPr>
                <w:b/>
                <w:sz w:val="18"/>
              </w:rPr>
              <w:t>TRL</w:t>
            </w:r>
            <w:r>
              <w:rPr>
                <w:b/>
                <w:spacing w:val="-3"/>
                <w:sz w:val="18"/>
              </w:rPr>
              <w:t xml:space="preserve"> </w:t>
            </w:r>
            <w:r>
              <w:rPr>
                <w:b/>
                <w:spacing w:val="-10"/>
                <w:sz w:val="18"/>
              </w:rPr>
              <w:t>5</w:t>
            </w:r>
          </w:p>
        </w:tc>
        <w:tc>
          <w:tcPr>
            <w:tcW w:w="1203" w:type="dxa"/>
          </w:tcPr>
          <w:p w14:paraId="1B8B0891">
            <w:pPr>
              <w:pStyle w:val="8"/>
              <w:spacing w:before="57"/>
              <w:ind w:left="48" w:right="1"/>
              <w:jc w:val="center"/>
              <w:rPr>
                <w:b/>
                <w:sz w:val="18"/>
              </w:rPr>
            </w:pPr>
            <w:r>
              <w:rPr>
                <w:b/>
                <w:sz w:val="18"/>
              </w:rPr>
              <w:t>TRL</w:t>
            </w:r>
            <w:r>
              <w:rPr>
                <w:b/>
                <w:spacing w:val="-8"/>
                <w:sz w:val="18"/>
              </w:rPr>
              <w:t xml:space="preserve"> </w:t>
            </w:r>
            <w:r>
              <w:rPr>
                <w:b/>
                <w:spacing w:val="-10"/>
                <w:sz w:val="18"/>
              </w:rPr>
              <w:t>6</w:t>
            </w:r>
          </w:p>
        </w:tc>
        <w:tc>
          <w:tcPr>
            <w:tcW w:w="1264" w:type="dxa"/>
          </w:tcPr>
          <w:p w14:paraId="2D05722C">
            <w:pPr>
              <w:pStyle w:val="8"/>
              <w:spacing w:before="57"/>
              <w:ind w:left="49"/>
              <w:jc w:val="center"/>
              <w:rPr>
                <w:b/>
                <w:sz w:val="18"/>
              </w:rPr>
            </w:pPr>
            <w:r>
              <w:rPr>
                <w:b/>
                <w:sz w:val="18"/>
              </w:rPr>
              <w:t>TRL</w:t>
            </w:r>
            <w:r>
              <w:rPr>
                <w:b/>
                <w:spacing w:val="-3"/>
                <w:sz w:val="18"/>
              </w:rPr>
              <w:t xml:space="preserve"> </w:t>
            </w:r>
            <w:r>
              <w:rPr>
                <w:b/>
                <w:spacing w:val="-10"/>
                <w:sz w:val="18"/>
              </w:rPr>
              <w:t>7</w:t>
            </w:r>
          </w:p>
        </w:tc>
        <w:tc>
          <w:tcPr>
            <w:tcW w:w="930" w:type="dxa"/>
          </w:tcPr>
          <w:p w14:paraId="7A6CE331">
            <w:pPr>
              <w:pStyle w:val="8"/>
              <w:spacing w:before="57"/>
              <w:ind w:left="43"/>
              <w:jc w:val="center"/>
              <w:rPr>
                <w:b/>
                <w:sz w:val="18"/>
              </w:rPr>
            </w:pPr>
            <w:r>
              <w:rPr>
                <w:b/>
                <w:sz w:val="18"/>
              </w:rPr>
              <w:t>TRL</w:t>
            </w:r>
            <w:r>
              <w:rPr>
                <w:b/>
                <w:spacing w:val="-8"/>
                <w:sz w:val="18"/>
              </w:rPr>
              <w:t xml:space="preserve"> </w:t>
            </w:r>
            <w:r>
              <w:rPr>
                <w:b/>
                <w:spacing w:val="-10"/>
                <w:sz w:val="18"/>
              </w:rPr>
              <w:t>8</w:t>
            </w:r>
          </w:p>
        </w:tc>
        <w:tc>
          <w:tcPr>
            <w:tcW w:w="1286" w:type="dxa"/>
          </w:tcPr>
          <w:p w14:paraId="55C2A11E">
            <w:pPr>
              <w:pStyle w:val="8"/>
              <w:spacing w:before="57"/>
              <w:ind w:left="40" w:right="4"/>
              <w:jc w:val="center"/>
              <w:rPr>
                <w:b/>
                <w:sz w:val="18"/>
              </w:rPr>
            </w:pPr>
            <w:r>
              <w:rPr>
                <w:b/>
                <w:sz w:val="18"/>
              </w:rPr>
              <w:t>TRL</w:t>
            </w:r>
            <w:r>
              <w:rPr>
                <w:b/>
                <w:spacing w:val="-8"/>
                <w:sz w:val="18"/>
              </w:rPr>
              <w:t xml:space="preserve"> </w:t>
            </w:r>
            <w:r>
              <w:rPr>
                <w:b/>
                <w:spacing w:val="-10"/>
                <w:sz w:val="18"/>
              </w:rPr>
              <w:t>9</w:t>
            </w:r>
          </w:p>
        </w:tc>
      </w:tr>
      <w:tr w14:paraId="70A6A7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7" w:hRule="atLeast"/>
        </w:trPr>
        <w:tc>
          <w:tcPr>
            <w:tcW w:w="936" w:type="dxa"/>
            <w:tcBorders>
              <w:bottom w:val="nil"/>
            </w:tcBorders>
          </w:tcPr>
          <w:p w14:paraId="13D8E37D">
            <w:pPr>
              <w:pStyle w:val="8"/>
              <w:spacing w:before="55"/>
              <w:ind w:left="51" w:right="17"/>
              <w:jc w:val="center"/>
              <w:rPr>
                <w:sz w:val="18"/>
              </w:rPr>
            </w:pPr>
            <w:r>
              <w:rPr>
                <w:spacing w:val="-2"/>
                <w:sz w:val="18"/>
              </w:rPr>
              <w:t>Basic</w:t>
            </w:r>
          </w:p>
        </w:tc>
        <w:tc>
          <w:tcPr>
            <w:tcW w:w="1078" w:type="dxa"/>
            <w:tcBorders>
              <w:bottom w:val="nil"/>
            </w:tcBorders>
          </w:tcPr>
          <w:p w14:paraId="64026169">
            <w:pPr>
              <w:pStyle w:val="8"/>
              <w:spacing w:before="55"/>
              <w:ind w:left="48" w:right="10"/>
              <w:jc w:val="center"/>
              <w:rPr>
                <w:sz w:val="18"/>
              </w:rPr>
            </w:pPr>
            <w:r>
              <w:rPr>
                <w:spacing w:val="-2"/>
                <w:sz w:val="18"/>
              </w:rPr>
              <w:t>Technology</w:t>
            </w:r>
          </w:p>
        </w:tc>
        <w:tc>
          <w:tcPr>
            <w:tcW w:w="1203" w:type="dxa"/>
            <w:tcBorders>
              <w:bottom w:val="nil"/>
            </w:tcBorders>
          </w:tcPr>
          <w:p w14:paraId="30FE03E7">
            <w:pPr>
              <w:pStyle w:val="8"/>
              <w:spacing w:before="55"/>
              <w:ind w:left="48" w:right="24"/>
              <w:jc w:val="center"/>
              <w:rPr>
                <w:sz w:val="18"/>
              </w:rPr>
            </w:pPr>
            <w:r>
              <w:rPr>
                <w:spacing w:val="-2"/>
                <w:sz w:val="18"/>
              </w:rPr>
              <w:t>Experimental</w:t>
            </w:r>
          </w:p>
        </w:tc>
        <w:tc>
          <w:tcPr>
            <w:tcW w:w="1075" w:type="dxa"/>
            <w:tcBorders>
              <w:bottom w:val="nil"/>
            </w:tcBorders>
          </w:tcPr>
          <w:p w14:paraId="21B05018">
            <w:pPr>
              <w:pStyle w:val="8"/>
              <w:spacing w:before="55"/>
              <w:ind w:left="50" w:right="9"/>
              <w:jc w:val="center"/>
              <w:rPr>
                <w:sz w:val="18"/>
              </w:rPr>
            </w:pPr>
            <w:r>
              <w:rPr>
                <w:spacing w:val="-2"/>
                <w:sz w:val="18"/>
              </w:rPr>
              <w:t>Technology</w:t>
            </w:r>
          </w:p>
        </w:tc>
        <w:tc>
          <w:tcPr>
            <w:tcW w:w="1203" w:type="dxa"/>
            <w:tcBorders>
              <w:bottom w:val="nil"/>
            </w:tcBorders>
          </w:tcPr>
          <w:p w14:paraId="32FB42AE">
            <w:pPr>
              <w:pStyle w:val="8"/>
              <w:spacing w:before="55"/>
              <w:ind w:left="48" w:right="9"/>
              <w:jc w:val="center"/>
              <w:rPr>
                <w:sz w:val="18"/>
              </w:rPr>
            </w:pPr>
            <w:r>
              <w:rPr>
                <w:spacing w:val="-2"/>
                <w:sz w:val="18"/>
              </w:rPr>
              <w:t>Technology</w:t>
            </w:r>
          </w:p>
        </w:tc>
        <w:tc>
          <w:tcPr>
            <w:tcW w:w="1203" w:type="dxa"/>
            <w:tcBorders>
              <w:bottom w:val="nil"/>
            </w:tcBorders>
          </w:tcPr>
          <w:p w14:paraId="2954E025">
            <w:pPr>
              <w:pStyle w:val="8"/>
              <w:spacing w:before="55"/>
              <w:ind w:left="48" w:right="11"/>
              <w:jc w:val="center"/>
              <w:rPr>
                <w:sz w:val="18"/>
              </w:rPr>
            </w:pPr>
            <w:r>
              <w:rPr>
                <w:spacing w:val="-2"/>
                <w:sz w:val="18"/>
              </w:rPr>
              <w:t>Technology</w:t>
            </w:r>
          </w:p>
        </w:tc>
        <w:tc>
          <w:tcPr>
            <w:tcW w:w="1264" w:type="dxa"/>
            <w:tcBorders>
              <w:bottom w:val="nil"/>
            </w:tcBorders>
          </w:tcPr>
          <w:p w14:paraId="7568DE64">
            <w:pPr>
              <w:pStyle w:val="8"/>
              <w:spacing w:before="55"/>
              <w:ind w:left="49" w:right="13"/>
              <w:jc w:val="center"/>
              <w:rPr>
                <w:sz w:val="18"/>
              </w:rPr>
            </w:pPr>
            <w:r>
              <w:rPr>
                <w:spacing w:val="-2"/>
                <w:sz w:val="18"/>
              </w:rPr>
              <w:t>System</w:t>
            </w:r>
          </w:p>
        </w:tc>
        <w:tc>
          <w:tcPr>
            <w:tcW w:w="930" w:type="dxa"/>
            <w:tcBorders>
              <w:bottom w:val="nil"/>
            </w:tcBorders>
          </w:tcPr>
          <w:p w14:paraId="2B1ADBA5">
            <w:pPr>
              <w:pStyle w:val="8"/>
              <w:spacing w:before="55"/>
              <w:ind w:left="43" w:right="12"/>
              <w:jc w:val="center"/>
              <w:rPr>
                <w:sz w:val="18"/>
              </w:rPr>
            </w:pPr>
            <w:r>
              <w:rPr>
                <w:spacing w:val="-2"/>
                <w:sz w:val="18"/>
              </w:rPr>
              <w:t>System</w:t>
            </w:r>
          </w:p>
        </w:tc>
        <w:tc>
          <w:tcPr>
            <w:tcW w:w="1286" w:type="dxa"/>
            <w:tcBorders>
              <w:bottom w:val="nil"/>
            </w:tcBorders>
          </w:tcPr>
          <w:p w14:paraId="4F339FAF">
            <w:pPr>
              <w:pStyle w:val="8"/>
              <w:spacing w:before="55"/>
              <w:ind w:left="40" w:right="19"/>
              <w:jc w:val="center"/>
              <w:rPr>
                <w:sz w:val="18"/>
              </w:rPr>
            </w:pPr>
            <w:r>
              <w:rPr>
                <w:spacing w:val="-2"/>
                <w:sz w:val="18"/>
              </w:rPr>
              <w:t>Actual</w:t>
            </w:r>
            <w:r>
              <w:rPr>
                <w:spacing w:val="-3"/>
                <w:sz w:val="18"/>
              </w:rPr>
              <w:t xml:space="preserve"> </w:t>
            </w:r>
            <w:r>
              <w:rPr>
                <w:spacing w:val="-2"/>
                <w:sz w:val="18"/>
              </w:rPr>
              <w:t>system</w:t>
            </w:r>
          </w:p>
        </w:tc>
      </w:tr>
      <w:tr w14:paraId="51EDF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936" w:type="dxa"/>
            <w:tcBorders>
              <w:top w:val="nil"/>
              <w:bottom w:val="nil"/>
            </w:tcBorders>
          </w:tcPr>
          <w:p w14:paraId="3BC287C2">
            <w:pPr>
              <w:pStyle w:val="8"/>
              <w:spacing w:before="47"/>
              <w:ind w:left="51" w:right="17"/>
              <w:jc w:val="center"/>
              <w:rPr>
                <w:sz w:val="18"/>
              </w:rPr>
            </w:pPr>
            <w:r>
              <w:rPr>
                <w:spacing w:val="-2"/>
                <w:sz w:val="18"/>
              </w:rPr>
              <w:t>Principles</w:t>
            </w:r>
          </w:p>
        </w:tc>
        <w:tc>
          <w:tcPr>
            <w:tcW w:w="1078" w:type="dxa"/>
            <w:tcBorders>
              <w:top w:val="nil"/>
              <w:bottom w:val="nil"/>
            </w:tcBorders>
          </w:tcPr>
          <w:p w14:paraId="7C60139A">
            <w:pPr>
              <w:pStyle w:val="8"/>
              <w:spacing w:before="47"/>
              <w:ind w:left="48" w:right="18"/>
              <w:jc w:val="center"/>
              <w:rPr>
                <w:sz w:val="18"/>
              </w:rPr>
            </w:pPr>
            <w:r>
              <w:rPr>
                <w:spacing w:val="-2"/>
                <w:sz w:val="18"/>
              </w:rPr>
              <w:t>concept</w:t>
            </w:r>
          </w:p>
        </w:tc>
        <w:tc>
          <w:tcPr>
            <w:tcW w:w="1203" w:type="dxa"/>
            <w:tcBorders>
              <w:top w:val="nil"/>
              <w:bottom w:val="nil"/>
            </w:tcBorders>
          </w:tcPr>
          <w:p w14:paraId="1B13A420">
            <w:pPr>
              <w:pStyle w:val="8"/>
              <w:spacing w:before="47"/>
              <w:ind w:left="48" w:right="14"/>
              <w:jc w:val="center"/>
              <w:rPr>
                <w:sz w:val="18"/>
              </w:rPr>
            </w:pPr>
            <w:r>
              <w:rPr>
                <w:sz w:val="18"/>
              </w:rPr>
              <w:t>proof</w:t>
            </w:r>
            <w:r>
              <w:rPr>
                <w:spacing w:val="-4"/>
                <w:sz w:val="18"/>
              </w:rPr>
              <w:t xml:space="preserve"> </w:t>
            </w:r>
            <w:r>
              <w:rPr>
                <w:spacing w:val="-5"/>
                <w:sz w:val="18"/>
              </w:rPr>
              <w:t>of</w:t>
            </w:r>
          </w:p>
        </w:tc>
        <w:tc>
          <w:tcPr>
            <w:tcW w:w="1075" w:type="dxa"/>
            <w:tcBorders>
              <w:top w:val="nil"/>
              <w:bottom w:val="nil"/>
            </w:tcBorders>
          </w:tcPr>
          <w:p w14:paraId="370A0451">
            <w:pPr>
              <w:pStyle w:val="8"/>
              <w:spacing w:before="47"/>
              <w:ind w:left="50" w:right="11"/>
              <w:jc w:val="center"/>
              <w:rPr>
                <w:sz w:val="18"/>
              </w:rPr>
            </w:pPr>
            <w:r>
              <w:rPr>
                <w:sz w:val="18"/>
              </w:rPr>
              <w:t>validated</w:t>
            </w:r>
            <w:r>
              <w:rPr>
                <w:spacing w:val="-6"/>
                <w:sz w:val="18"/>
              </w:rPr>
              <w:t xml:space="preserve"> </w:t>
            </w:r>
            <w:r>
              <w:rPr>
                <w:spacing w:val="-5"/>
                <w:sz w:val="18"/>
              </w:rPr>
              <w:t>in</w:t>
            </w:r>
          </w:p>
        </w:tc>
        <w:tc>
          <w:tcPr>
            <w:tcW w:w="1203" w:type="dxa"/>
            <w:tcBorders>
              <w:top w:val="nil"/>
              <w:bottom w:val="nil"/>
            </w:tcBorders>
          </w:tcPr>
          <w:p w14:paraId="6AE22320">
            <w:pPr>
              <w:pStyle w:val="8"/>
              <w:spacing w:before="47"/>
              <w:ind w:left="48" w:right="1"/>
              <w:jc w:val="center"/>
              <w:rPr>
                <w:sz w:val="18"/>
              </w:rPr>
            </w:pPr>
            <w:r>
              <w:rPr>
                <w:sz w:val="18"/>
              </w:rPr>
              <w:t>validated</w:t>
            </w:r>
            <w:r>
              <w:rPr>
                <w:spacing w:val="-5"/>
                <w:sz w:val="18"/>
              </w:rPr>
              <w:t xml:space="preserve"> </w:t>
            </w:r>
            <w:r>
              <w:rPr>
                <w:sz w:val="18"/>
              </w:rPr>
              <w:t>in</w:t>
            </w:r>
            <w:r>
              <w:rPr>
                <w:spacing w:val="-3"/>
                <w:sz w:val="18"/>
              </w:rPr>
              <w:t xml:space="preserve"> </w:t>
            </w:r>
            <w:r>
              <w:rPr>
                <w:spacing w:val="-10"/>
                <w:sz w:val="18"/>
              </w:rPr>
              <w:t>a</w:t>
            </w:r>
          </w:p>
        </w:tc>
        <w:tc>
          <w:tcPr>
            <w:tcW w:w="1203" w:type="dxa"/>
            <w:tcBorders>
              <w:top w:val="nil"/>
              <w:bottom w:val="nil"/>
            </w:tcBorders>
          </w:tcPr>
          <w:p w14:paraId="4C1BF9AF">
            <w:pPr>
              <w:pStyle w:val="8"/>
              <w:spacing w:before="47"/>
              <w:ind w:left="48" w:right="20"/>
              <w:jc w:val="center"/>
              <w:rPr>
                <w:sz w:val="18"/>
              </w:rPr>
            </w:pPr>
            <w:r>
              <w:rPr>
                <w:spacing w:val="-2"/>
                <w:sz w:val="18"/>
              </w:rPr>
              <w:t>demonstrated</w:t>
            </w:r>
          </w:p>
        </w:tc>
        <w:tc>
          <w:tcPr>
            <w:tcW w:w="1264" w:type="dxa"/>
            <w:tcBorders>
              <w:top w:val="nil"/>
              <w:bottom w:val="nil"/>
            </w:tcBorders>
          </w:tcPr>
          <w:p w14:paraId="01A9329A">
            <w:pPr>
              <w:pStyle w:val="8"/>
              <w:spacing w:before="47"/>
              <w:ind w:left="49" w:right="15"/>
              <w:jc w:val="center"/>
              <w:rPr>
                <w:sz w:val="18"/>
              </w:rPr>
            </w:pPr>
            <w:r>
              <w:rPr>
                <w:spacing w:val="-2"/>
                <w:sz w:val="18"/>
              </w:rPr>
              <w:t>prototype</w:t>
            </w:r>
          </w:p>
        </w:tc>
        <w:tc>
          <w:tcPr>
            <w:tcW w:w="930" w:type="dxa"/>
            <w:tcBorders>
              <w:top w:val="nil"/>
              <w:bottom w:val="nil"/>
            </w:tcBorders>
          </w:tcPr>
          <w:p w14:paraId="08FE022D">
            <w:pPr>
              <w:pStyle w:val="8"/>
              <w:spacing w:before="47"/>
              <w:ind w:left="43" w:right="17"/>
              <w:jc w:val="center"/>
              <w:rPr>
                <w:sz w:val="18"/>
              </w:rPr>
            </w:pPr>
            <w:r>
              <w:rPr>
                <w:spacing w:val="-2"/>
                <w:sz w:val="18"/>
              </w:rPr>
              <w:t>complete</w:t>
            </w:r>
          </w:p>
        </w:tc>
        <w:tc>
          <w:tcPr>
            <w:tcW w:w="1286" w:type="dxa"/>
            <w:tcBorders>
              <w:top w:val="nil"/>
              <w:bottom w:val="nil"/>
            </w:tcBorders>
          </w:tcPr>
          <w:p w14:paraId="2330E262">
            <w:pPr>
              <w:pStyle w:val="8"/>
              <w:spacing w:before="47"/>
              <w:ind w:left="40" w:right="24"/>
              <w:jc w:val="center"/>
              <w:rPr>
                <w:sz w:val="18"/>
              </w:rPr>
            </w:pPr>
            <w:r>
              <w:rPr>
                <w:sz w:val="18"/>
              </w:rPr>
              <w:t>proven</w:t>
            </w:r>
            <w:r>
              <w:rPr>
                <w:spacing w:val="-3"/>
                <w:sz w:val="18"/>
              </w:rPr>
              <w:t xml:space="preserve"> </w:t>
            </w:r>
            <w:r>
              <w:rPr>
                <w:sz w:val="18"/>
              </w:rPr>
              <w:t>in</w:t>
            </w:r>
            <w:r>
              <w:rPr>
                <w:spacing w:val="-3"/>
                <w:sz w:val="18"/>
              </w:rPr>
              <w:t xml:space="preserve"> </w:t>
            </w:r>
            <w:r>
              <w:rPr>
                <w:spacing w:val="-5"/>
                <w:sz w:val="18"/>
              </w:rPr>
              <w:t>an</w:t>
            </w:r>
          </w:p>
        </w:tc>
      </w:tr>
      <w:tr w14:paraId="14BF1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936" w:type="dxa"/>
            <w:tcBorders>
              <w:top w:val="nil"/>
              <w:bottom w:val="nil"/>
            </w:tcBorders>
          </w:tcPr>
          <w:p w14:paraId="501AF438">
            <w:pPr>
              <w:pStyle w:val="8"/>
              <w:spacing w:before="47"/>
              <w:ind w:left="51" w:right="26"/>
              <w:jc w:val="center"/>
              <w:rPr>
                <w:sz w:val="18"/>
              </w:rPr>
            </w:pPr>
            <w:r>
              <w:rPr>
                <w:spacing w:val="-2"/>
                <w:sz w:val="18"/>
              </w:rPr>
              <w:t>observed</w:t>
            </w:r>
          </w:p>
        </w:tc>
        <w:tc>
          <w:tcPr>
            <w:tcW w:w="1078" w:type="dxa"/>
            <w:tcBorders>
              <w:top w:val="nil"/>
              <w:bottom w:val="nil"/>
            </w:tcBorders>
          </w:tcPr>
          <w:p w14:paraId="29732E75">
            <w:pPr>
              <w:pStyle w:val="8"/>
              <w:spacing w:before="47"/>
              <w:ind w:left="48" w:right="21"/>
              <w:jc w:val="center"/>
              <w:rPr>
                <w:sz w:val="18"/>
              </w:rPr>
            </w:pPr>
            <w:r>
              <w:rPr>
                <w:spacing w:val="-2"/>
                <w:sz w:val="18"/>
              </w:rPr>
              <w:t>formulated</w:t>
            </w:r>
          </w:p>
        </w:tc>
        <w:tc>
          <w:tcPr>
            <w:tcW w:w="1203" w:type="dxa"/>
            <w:tcBorders>
              <w:top w:val="nil"/>
              <w:bottom w:val="nil"/>
            </w:tcBorders>
          </w:tcPr>
          <w:p w14:paraId="79AD9F34">
            <w:pPr>
              <w:pStyle w:val="8"/>
              <w:spacing w:before="47"/>
              <w:ind w:left="48" w:right="13"/>
              <w:jc w:val="center"/>
              <w:rPr>
                <w:sz w:val="18"/>
              </w:rPr>
            </w:pPr>
            <w:r>
              <w:rPr>
                <w:spacing w:val="-2"/>
                <w:sz w:val="18"/>
              </w:rPr>
              <w:t>concept</w:t>
            </w:r>
          </w:p>
        </w:tc>
        <w:tc>
          <w:tcPr>
            <w:tcW w:w="1075" w:type="dxa"/>
            <w:tcBorders>
              <w:top w:val="nil"/>
              <w:bottom w:val="nil"/>
            </w:tcBorders>
          </w:tcPr>
          <w:p w14:paraId="5C05B7BC">
            <w:pPr>
              <w:pStyle w:val="8"/>
              <w:spacing w:before="47"/>
              <w:ind w:left="50" w:right="9"/>
              <w:jc w:val="center"/>
              <w:rPr>
                <w:sz w:val="18"/>
              </w:rPr>
            </w:pPr>
            <w:r>
              <w:rPr>
                <w:sz w:val="18"/>
              </w:rPr>
              <w:t>a</w:t>
            </w:r>
            <w:r>
              <w:rPr>
                <w:spacing w:val="-1"/>
                <w:sz w:val="18"/>
              </w:rPr>
              <w:t xml:space="preserve"> </w:t>
            </w:r>
            <w:r>
              <w:rPr>
                <w:spacing w:val="-5"/>
                <w:sz w:val="18"/>
              </w:rPr>
              <w:t>lab</w:t>
            </w:r>
          </w:p>
        </w:tc>
        <w:tc>
          <w:tcPr>
            <w:tcW w:w="1203" w:type="dxa"/>
            <w:tcBorders>
              <w:top w:val="nil"/>
              <w:bottom w:val="nil"/>
            </w:tcBorders>
          </w:tcPr>
          <w:p w14:paraId="3CF492C8">
            <w:pPr>
              <w:pStyle w:val="8"/>
              <w:spacing w:before="47"/>
              <w:ind w:left="48" w:right="16"/>
              <w:jc w:val="center"/>
              <w:rPr>
                <w:sz w:val="18"/>
              </w:rPr>
            </w:pPr>
            <w:r>
              <w:rPr>
                <w:spacing w:val="-2"/>
                <w:sz w:val="18"/>
              </w:rPr>
              <w:t>relevant</w:t>
            </w:r>
          </w:p>
        </w:tc>
        <w:tc>
          <w:tcPr>
            <w:tcW w:w="1203" w:type="dxa"/>
            <w:tcBorders>
              <w:top w:val="nil"/>
              <w:bottom w:val="nil"/>
            </w:tcBorders>
          </w:tcPr>
          <w:p w14:paraId="6FDA6889">
            <w:pPr>
              <w:pStyle w:val="8"/>
              <w:spacing w:before="47"/>
              <w:ind w:left="48" w:right="17"/>
              <w:jc w:val="center"/>
              <w:rPr>
                <w:sz w:val="18"/>
              </w:rPr>
            </w:pPr>
            <w:r>
              <w:rPr>
                <w:sz w:val="18"/>
              </w:rPr>
              <w:t>in</w:t>
            </w:r>
            <w:r>
              <w:rPr>
                <w:spacing w:val="-1"/>
                <w:sz w:val="18"/>
              </w:rPr>
              <w:t xml:space="preserve"> </w:t>
            </w:r>
            <w:r>
              <w:rPr>
                <w:sz w:val="18"/>
              </w:rPr>
              <w:t>a</w:t>
            </w:r>
            <w:r>
              <w:rPr>
                <w:spacing w:val="-5"/>
                <w:sz w:val="18"/>
              </w:rPr>
              <w:t xml:space="preserve"> </w:t>
            </w:r>
            <w:r>
              <w:rPr>
                <w:spacing w:val="-2"/>
                <w:sz w:val="18"/>
              </w:rPr>
              <w:t>relevant</w:t>
            </w:r>
          </w:p>
        </w:tc>
        <w:tc>
          <w:tcPr>
            <w:tcW w:w="1264" w:type="dxa"/>
            <w:tcBorders>
              <w:top w:val="nil"/>
              <w:bottom w:val="nil"/>
            </w:tcBorders>
          </w:tcPr>
          <w:p w14:paraId="65BFFB3E">
            <w:pPr>
              <w:pStyle w:val="8"/>
              <w:spacing w:before="47"/>
              <w:ind w:left="49" w:right="17"/>
              <w:jc w:val="center"/>
              <w:rPr>
                <w:sz w:val="18"/>
              </w:rPr>
            </w:pPr>
            <w:r>
              <w:rPr>
                <w:spacing w:val="-2"/>
                <w:sz w:val="18"/>
              </w:rPr>
              <w:t>demonstration</w:t>
            </w:r>
          </w:p>
        </w:tc>
        <w:tc>
          <w:tcPr>
            <w:tcW w:w="930" w:type="dxa"/>
            <w:tcBorders>
              <w:top w:val="nil"/>
              <w:bottom w:val="nil"/>
            </w:tcBorders>
          </w:tcPr>
          <w:p w14:paraId="647B87CD">
            <w:pPr>
              <w:pStyle w:val="8"/>
              <w:spacing w:before="47"/>
              <w:ind w:left="43" w:right="7"/>
              <w:jc w:val="center"/>
              <w:rPr>
                <w:sz w:val="18"/>
              </w:rPr>
            </w:pPr>
            <w:r>
              <w:rPr>
                <w:spacing w:val="-5"/>
                <w:sz w:val="18"/>
              </w:rPr>
              <w:t>and</w:t>
            </w:r>
          </w:p>
        </w:tc>
        <w:tc>
          <w:tcPr>
            <w:tcW w:w="1286" w:type="dxa"/>
            <w:tcBorders>
              <w:top w:val="nil"/>
              <w:bottom w:val="nil"/>
            </w:tcBorders>
          </w:tcPr>
          <w:p w14:paraId="24A4B77F">
            <w:pPr>
              <w:pStyle w:val="8"/>
              <w:spacing w:before="47"/>
              <w:ind w:left="40" w:right="20"/>
              <w:jc w:val="center"/>
              <w:rPr>
                <w:sz w:val="18"/>
              </w:rPr>
            </w:pPr>
            <w:r>
              <w:rPr>
                <w:spacing w:val="-2"/>
                <w:sz w:val="18"/>
              </w:rPr>
              <w:t>operational</w:t>
            </w:r>
          </w:p>
        </w:tc>
      </w:tr>
      <w:tr w14:paraId="4782C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936" w:type="dxa"/>
            <w:tcBorders>
              <w:top w:val="nil"/>
              <w:bottom w:val="nil"/>
            </w:tcBorders>
          </w:tcPr>
          <w:p w14:paraId="49E89581">
            <w:pPr>
              <w:pStyle w:val="8"/>
              <w:rPr>
                <w:sz w:val="18"/>
              </w:rPr>
            </w:pPr>
          </w:p>
        </w:tc>
        <w:tc>
          <w:tcPr>
            <w:tcW w:w="1078" w:type="dxa"/>
            <w:tcBorders>
              <w:top w:val="nil"/>
              <w:bottom w:val="nil"/>
            </w:tcBorders>
          </w:tcPr>
          <w:p w14:paraId="7B529055">
            <w:pPr>
              <w:pStyle w:val="8"/>
              <w:rPr>
                <w:sz w:val="18"/>
              </w:rPr>
            </w:pPr>
          </w:p>
        </w:tc>
        <w:tc>
          <w:tcPr>
            <w:tcW w:w="1203" w:type="dxa"/>
            <w:tcBorders>
              <w:top w:val="nil"/>
              <w:bottom w:val="nil"/>
            </w:tcBorders>
          </w:tcPr>
          <w:p w14:paraId="18A53EC6">
            <w:pPr>
              <w:pStyle w:val="8"/>
              <w:rPr>
                <w:sz w:val="18"/>
              </w:rPr>
            </w:pPr>
          </w:p>
        </w:tc>
        <w:tc>
          <w:tcPr>
            <w:tcW w:w="1075" w:type="dxa"/>
            <w:tcBorders>
              <w:top w:val="nil"/>
              <w:bottom w:val="nil"/>
            </w:tcBorders>
          </w:tcPr>
          <w:p w14:paraId="2958FA4A">
            <w:pPr>
              <w:pStyle w:val="8"/>
              <w:rPr>
                <w:sz w:val="18"/>
              </w:rPr>
            </w:pPr>
          </w:p>
        </w:tc>
        <w:tc>
          <w:tcPr>
            <w:tcW w:w="1203" w:type="dxa"/>
            <w:tcBorders>
              <w:top w:val="nil"/>
              <w:bottom w:val="nil"/>
            </w:tcBorders>
          </w:tcPr>
          <w:p w14:paraId="20053D0C">
            <w:pPr>
              <w:pStyle w:val="8"/>
              <w:spacing w:before="47"/>
              <w:ind w:left="48" w:right="11"/>
              <w:jc w:val="center"/>
              <w:rPr>
                <w:sz w:val="18"/>
              </w:rPr>
            </w:pPr>
            <w:r>
              <w:rPr>
                <w:spacing w:val="-2"/>
                <w:sz w:val="18"/>
              </w:rPr>
              <w:t>environment</w:t>
            </w:r>
          </w:p>
        </w:tc>
        <w:tc>
          <w:tcPr>
            <w:tcW w:w="1203" w:type="dxa"/>
            <w:tcBorders>
              <w:top w:val="nil"/>
              <w:bottom w:val="nil"/>
            </w:tcBorders>
          </w:tcPr>
          <w:p w14:paraId="178DAFAA">
            <w:pPr>
              <w:pStyle w:val="8"/>
              <w:spacing w:before="47"/>
              <w:ind w:left="48" w:right="17"/>
              <w:jc w:val="center"/>
              <w:rPr>
                <w:sz w:val="18"/>
              </w:rPr>
            </w:pPr>
            <w:r>
              <w:rPr>
                <w:spacing w:val="-2"/>
                <w:sz w:val="18"/>
              </w:rPr>
              <w:t>environment</w:t>
            </w:r>
          </w:p>
        </w:tc>
        <w:tc>
          <w:tcPr>
            <w:tcW w:w="1264" w:type="dxa"/>
            <w:tcBorders>
              <w:top w:val="nil"/>
              <w:bottom w:val="nil"/>
            </w:tcBorders>
          </w:tcPr>
          <w:p w14:paraId="766BF350">
            <w:pPr>
              <w:pStyle w:val="8"/>
              <w:spacing w:before="47"/>
              <w:ind w:left="49" w:right="18"/>
              <w:jc w:val="center"/>
              <w:rPr>
                <w:sz w:val="18"/>
              </w:rPr>
            </w:pPr>
            <w:r>
              <w:rPr>
                <w:sz w:val="18"/>
              </w:rPr>
              <w:t>in</w:t>
            </w:r>
            <w:r>
              <w:rPr>
                <w:spacing w:val="1"/>
                <w:sz w:val="18"/>
              </w:rPr>
              <w:t xml:space="preserve"> </w:t>
            </w:r>
            <w:r>
              <w:rPr>
                <w:spacing w:val="-5"/>
                <w:sz w:val="18"/>
              </w:rPr>
              <w:t>an</w:t>
            </w:r>
          </w:p>
        </w:tc>
        <w:tc>
          <w:tcPr>
            <w:tcW w:w="930" w:type="dxa"/>
            <w:tcBorders>
              <w:top w:val="nil"/>
              <w:bottom w:val="nil"/>
            </w:tcBorders>
          </w:tcPr>
          <w:p w14:paraId="4317AEE9">
            <w:pPr>
              <w:pStyle w:val="8"/>
              <w:spacing w:before="47"/>
              <w:ind w:left="43" w:right="19"/>
              <w:jc w:val="center"/>
              <w:rPr>
                <w:sz w:val="18"/>
              </w:rPr>
            </w:pPr>
            <w:r>
              <w:rPr>
                <w:spacing w:val="-2"/>
                <w:sz w:val="18"/>
              </w:rPr>
              <w:t>qualified</w:t>
            </w:r>
          </w:p>
        </w:tc>
        <w:tc>
          <w:tcPr>
            <w:tcW w:w="1286" w:type="dxa"/>
            <w:tcBorders>
              <w:top w:val="nil"/>
              <w:bottom w:val="nil"/>
            </w:tcBorders>
          </w:tcPr>
          <w:p w14:paraId="4A07FE51">
            <w:pPr>
              <w:pStyle w:val="8"/>
              <w:spacing w:before="47"/>
              <w:ind w:left="40" w:right="15"/>
              <w:jc w:val="center"/>
              <w:rPr>
                <w:sz w:val="18"/>
              </w:rPr>
            </w:pPr>
            <w:r>
              <w:rPr>
                <w:spacing w:val="-2"/>
                <w:sz w:val="18"/>
              </w:rPr>
              <w:t>environment</w:t>
            </w:r>
          </w:p>
        </w:tc>
      </w:tr>
      <w:tr w14:paraId="2CBBAF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936" w:type="dxa"/>
            <w:tcBorders>
              <w:top w:val="nil"/>
              <w:bottom w:val="nil"/>
            </w:tcBorders>
          </w:tcPr>
          <w:p w14:paraId="1E5AA599">
            <w:pPr>
              <w:pStyle w:val="8"/>
              <w:rPr>
                <w:sz w:val="18"/>
              </w:rPr>
            </w:pPr>
          </w:p>
        </w:tc>
        <w:tc>
          <w:tcPr>
            <w:tcW w:w="1078" w:type="dxa"/>
            <w:tcBorders>
              <w:top w:val="nil"/>
              <w:bottom w:val="nil"/>
            </w:tcBorders>
          </w:tcPr>
          <w:p w14:paraId="2A1AC86E">
            <w:pPr>
              <w:pStyle w:val="8"/>
              <w:rPr>
                <w:sz w:val="18"/>
              </w:rPr>
            </w:pPr>
          </w:p>
        </w:tc>
        <w:tc>
          <w:tcPr>
            <w:tcW w:w="1203" w:type="dxa"/>
            <w:tcBorders>
              <w:top w:val="nil"/>
              <w:bottom w:val="nil"/>
            </w:tcBorders>
          </w:tcPr>
          <w:p w14:paraId="76E3B8DC">
            <w:pPr>
              <w:pStyle w:val="8"/>
              <w:rPr>
                <w:sz w:val="18"/>
              </w:rPr>
            </w:pPr>
          </w:p>
        </w:tc>
        <w:tc>
          <w:tcPr>
            <w:tcW w:w="1075" w:type="dxa"/>
            <w:tcBorders>
              <w:top w:val="nil"/>
              <w:bottom w:val="nil"/>
            </w:tcBorders>
          </w:tcPr>
          <w:p w14:paraId="517D9FF7">
            <w:pPr>
              <w:pStyle w:val="8"/>
              <w:rPr>
                <w:sz w:val="18"/>
              </w:rPr>
            </w:pPr>
          </w:p>
        </w:tc>
        <w:tc>
          <w:tcPr>
            <w:tcW w:w="1203" w:type="dxa"/>
            <w:tcBorders>
              <w:top w:val="nil"/>
              <w:bottom w:val="nil"/>
            </w:tcBorders>
          </w:tcPr>
          <w:p w14:paraId="229871D7">
            <w:pPr>
              <w:pStyle w:val="8"/>
              <w:spacing w:before="47"/>
              <w:ind w:left="48" w:right="16"/>
              <w:jc w:val="center"/>
              <w:rPr>
                <w:sz w:val="18"/>
              </w:rPr>
            </w:pPr>
            <w:r>
              <w:rPr>
                <w:spacing w:val="-2"/>
                <w:sz w:val="18"/>
              </w:rPr>
              <w:t>(industrially</w:t>
            </w:r>
          </w:p>
        </w:tc>
        <w:tc>
          <w:tcPr>
            <w:tcW w:w="1203" w:type="dxa"/>
            <w:tcBorders>
              <w:top w:val="nil"/>
              <w:bottom w:val="nil"/>
            </w:tcBorders>
          </w:tcPr>
          <w:p w14:paraId="4C5A7DC4">
            <w:pPr>
              <w:pStyle w:val="8"/>
              <w:spacing w:before="47"/>
              <w:ind w:left="48" w:right="13"/>
              <w:jc w:val="center"/>
              <w:rPr>
                <w:sz w:val="18"/>
              </w:rPr>
            </w:pPr>
            <w:r>
              <w:rPr>
                <w:spacing w:val="-2"/>
                <w:sz w:val="18"/>
              </w:rPr>
              <w:t>(industrially</w:t>
            </w:r>
          </w:p>
        </w:tc>
        <w:tc>
          <w:tcPr>
            <w:tcW w:w="1264" w:type="dxa"/>
            <w:tcBorders>
              <w:top w:val="nil"/>
              <w:bottom w:val="nil"/>
            </w:tcBorders>
          </w:tcPr>
          <w:p w14:paraId="259C13FA">
            <w:pPr>
              <w:pStyle w:val="8"/>
              <w:spacing w:before="47"/>
              <w:ind w:left="49" w:right="16"/>
              <w:jc w:val="center"/>
              <w:rPr>
                <w:sz w:val="18"/>
              </w:rPr>
            </w:pPr>
            <w:r>
              <w:rPr>
                <w:spacing w:val="-2"/>
                <w:sz w:val="18"/>
              </w:rPr>
              <w:t>operational</w:t>
            </w:r>
          </w:p>
        </w:tc>
        <w:tc>
          <w:tcPr>
            <w:tcW w:w="930" w:type="dxa"/>
            <w:tcBorders>
              <w:top w:val="nil"/>
              <w:bottom w:val="nil"/>
            </w:tcBorders>
          </w:tcPr>
          <w:p w14:paraId="3896CD1C">
            <w:pPr>
              <w:pStyle w:val="8"/>
              <w:rPr>
                <w:sz w:val="18"/>
              </w:rPr>
            </w:pPr>
          </w:p>
        </w:tc>
        <w:tc>
          <w:tcPr>
            <w:tcW w:w="1286" w:type="dxa"/>
            <w:tcBorders>
              <w:top w:val="nil"/>
              <w:bottom w:val="nil"/>
            </w:tcBorders>
          </w:tcPr>
          <w:p w14:paraId="2D799813">
            <w:pPr>
              <w:pStyle w:val="8"/>
              <w:spacing w:before="47"/>
              <w:ind w:left="40" w:right="19"/>
              <w:jc w:val="center"/>
              <w:rPr>
                <w:sz w:val="18"/>
              </w:rPr>
            </w:pPr>
            <w:r>
              <w:rPr>
                <w:spacing w:val="-2"/>
                <w:sz w:val="18"/>
              </w:rPr>
              <w:t>(competitive</w:t>
            </w:r>
          </w:p>
        </w:tc>
      </w:tr>
      <w:tr w14:paraId="10B18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936" w:type="dxa"/>
            <w:tcBorders>
              <w:top w:val="nil"/>
              <w:bottom w:val="nil"/>
            </w:tcBorders>
          </w:tcPr>
          <w:p w14:paraId="5AE16235">
            <w:pPr>
              <w:pStyle w:val="8"/>
              <w:rPr>
                <w:sz w:val="18"/>
              </w:rPr>
            </w:pPr>
          </w:p>
        </w:tc>
        <w:tc>
          <w:tcPr>
            <w:tcW w:w="1078" w:type="dxa"/>
            <w:tcBorders>
              <w:top w:val="nil"/>
              <w:bottom w:val="nil"/>
            </w:tcBorders>
          </w:tcPr>
          <w:p w14:paraId="13D8B2D3">
            <w:pPr>
              <w:pStyle w:val="8"/>
              <w:rPr>
                <w:sz w:val="18"/>
              </w:rPr>
            </w:pPr>
          </w:p>
        </w:tc>
        <w:tc>
          <w:tcPr>
            <w:tcW w:w="1203" w:type="dxa"/>
            <w:tcBorders>
              <w:top w:val="nil"/>
              <w:bottom w:val="nil"/>
            </w:tcBorders>
          </w:tcPr>
          <w:p w14:paraId="2485247B">
            <w:pPr>
              <w:pStyle w:val="8"/>
              <w:rPr>
                <w:sz w:val="18"/>
              </w:rPr>
            </w:pPr>
          </w:p>
        </w:tc>
        <w:tc>
          <w:tcPr>
            <w:tcW w:w="1075" w:type="dxa"/>
            <w:tcBorders>
              <w:top w:val="nil"/>
              <w:bottom w:val="nil"/>
            </w:tcBorders>
          </w:tcPr>
          <w:p w14:paraId="3DDF17EC">
            <w:pPr>
              <w:pStyle w:val="8"/>
              <w:rPr>
                <w:sz w:val="18"/>
              </w:rPr>
            </w:pPr>
          </w:p>
        </w:tc>
        <w:tc>
          <w:tcPr>
            <w:tcW w:w="1203" w:type="dxa"/>
            <w:tcBorders>
              <w:top w:val="nil"/>
              <w:bottom w:val="nil"/>
            </w:tcBorders>
          </w:tcPr>
          <w:p w14:paraId="2C426202">
            <w:pPr>
              <w:pStyle w:val="8"/>
              <w:spacing w:before="47"/>
              <w:ind w:left="48" w:right="14"/>
              <w:jc w:val="center"/>
              <w:rPr>
                <w:sz w:val="18"/>
              </w:rPr>
            </w:pPr>
            <w:r>
              <w:rPr>
                <w:sz w:val="18"/>
              </w:rPr>
              <w:t>relevant</w:t>
            </w:r>
            <w:r>
              <w:rPr>
                <w:spacing w:val="-10"/>
                <w:sz w:val="18"/>
              </w:rPr>
              <w:t xml:space="preserve"> </w:t>
            </w:r>
            <w:r>
              <w:rPr>
                <w:spacing w:val="-5"/>
                <w:sz w:val="18"/>
              </w:rPr>
              <w:t>in</w:t>
            </w:r>
          </w:p>
        </w:tc>
        <w:tc>
          <w:tcPr>
            <w:tcW w:w="1203" w:type="dxa"/>
            <w:tcBorders>
              <w:top w:val="nil"/>
              <w:bottom w:val="nil"/>
            </w:tcBorders>
          </w:tcPr>
          <w:p w14:paraId="18AA629A">
            <w:pPr>
              <w:pStyle w:val="8"/>
              <w:spacing w:before="47"/>
              <w:ind w:left="48" w:right="8"/>
              <w:jc w:val="center"/>
              <w:rPr>
                <w:sz w:val="18"/>
              </w:rPr>
            </w:pPr>
            <w:r>
              <w:rPr>
                <w:sz w:val="18"/>
              </w:rPr>
              <w:t>relevant</w:t>
            </w:r>
            <w:r>
              <w:rPr>
                <w:spacing w:val="-7"/>
                <w:sz w:val="18"/>
              </w:rPr>
              <w:t xml:space="preserve"> </w:t>
            </w:r>
            <w:r>
              <w:rPr>
                <w:spacing w:val="-5"/>
                <w:sz w:val="18"/>
              </w:rPr>
              <w:t>in</w:t>
            </w:r>
          </w:p>
        </w:tc>
        <w:tc>
          <w:tcPr>
            <w:tcW w:w="1264" w:type="dxa"/>
            <w:tcBorders>
              <w:top w:val="nil"/>
              <w:bottom w:val="nil"/>
            </w:tcBorders>
          </w:tcPr>
          <w:p w14:paraId="21055B46">
            <w:pPr>
              <w:pStyle w:val="8"/>
              <w:spacing w:before="47"/>
              <w:ind w:left="49" w:right="17"/>
              <w:jc w:val="center"/>
              <w:rPr>
                <w:sz w:val="18"/>
              </w:rPr>
            </w:pPr>
            <w:r>
              <w:rPr>
                <w:spacing w:val="-2"/>
                <w:sz w:val="18"/>
              </w:rPr>
              <w:t>environment</w:t>
            </w:r>
          </w:p>
        </w:tc>
        <w:tc>
          <w:tcPr>
            <w:tcW w:w="930" w:type="dxa"/>
            <w:tcBorders>
              <w:top w:val="nil"/>
              <w:bottom w:val="nil"/>
            </w:tcBorders>
          </w:tcPr>
          <w:p w14:paraId="1E377E16">
            <w:pPr>
              <w:pStyle w:val="8"/>
              <w:rPr>
                <w:sz w:val="18"/>
              </w:rPr>
            </w:pPr>
          </w:p>
        </w:tc>
        <w:tc>
          <w:tcPr>
            <w:tcW w:w="1286" w:type="dxa"/>
            <w:tcBorders>
              <w:top w:val="nil"/>
              <w:bottom w:val="nil"/>
            </w:tcBorders>
          </w:tcPr>
          <w:p w14:paraId="716AA6FA">
            <w:pPr>
              <w:pStyle w:val="8"/>
              <w:spacing w:before="47"/>
              <w:ind w:left="40" w:right="16"/>
              <w:jc w:val="center"/>
              <w:rPr>
                <w:sz w:val="18"/>
              </w:rPr>
            </w:pPr>
            <w:r>
              <w:rPr>
                <w:spacing w:val="-2"/>
                <w:sz w:val="18"/>
              </w:rPr>
              <w:t>manufacturing</w:t>
            </w:r>
          </w:p>
        </w:tc>
      </w:tr>
      <w:tr w14:paraId="0E252C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 w:hRule="atLeast"/>
        </w:trPr>
        <w:tc>
          <w:tcPr>
            <w:tcW w:w="936" w:type="dxa"/>
            <w:tcBorders>
              <w:top w:val="nil"/>
              <w:bottom w:val="nil"/>
            </w:tcBorders>
          </w:tcPr>
          <w:p w14:paraId="257D9DB9">
            <w:pPr>
              <w:pStyle w:val="8"/>
              <w:rPr>
                <w:sz w:val="18"/>
              </w:rPr>
            </w:pPr>
          </w:p>
        </w:tc>
        <w:tc>
          <w:tcPr>
            <w:tcW w:w="1078" w:type="dxa"/>
            <w:tcBorders>
              <w:top w:val="nil"/>
              <w:bottom w:val="nil"/>
            </w:tcBorders>
          </w:tcPr>
          <w:p w14:paraId="1DEDCB6E">
            <w:pPr>
              <w:pStyle w:val="8"/>
              <w:rPr>
                <w:sz w:val="18"/>
              </w:rPr>
            </w:pPr>
          </w:p>
        </w:tc>
        <w:tc>
          <w:tcPr>
            <w:tcW w:w="1203" w:type="dxa"/>
            <w:tcBorders>
              <w:top w:val="nil"/>
              <w:bottom w:val="nil"/>
            </w:tcBorders>
          </w:tcPr>
          <w:p w14:paraId="03C2B0D8">
            <w:pPr>
              <w:pStyle w:val="8"/>
              <w:rPr>
                <w:sz w:val="18"/>
              </w:rPr>
            </w:pPr>
          </w:p>
        </w:tc>
        <w:tc>
          <w:tcPr>
            <w:tcW w:w="1075" w:type="dxa"/>
            <w:tcBorders>
              <w:top w:val="nil"/>
              <w:bottom w:val="nil"/>
            </w:tcBorders>
          </w:tcPr>
          <w:p w14:paraId="70F6A4B0">
            <w:pPr>
              <w:pStyle w:val="8"/>
              <w:rPr>
                <w:sz w:val="18"/>
              </w:rPr>
            </w:pPr>
          </w:p>
        </w:tc>
        <w:tc>
          <w:tcPr>
            <w:tcW w:w="1203" w:type="dxa"/>
            <w:tcBorders>
              <w:top w:val="nil"/>
              <w:bottom w:val="nil"/>
            </w:tcBorders>
          </w:tcPr>
          <w:p w14:paraId="7D5125D8">
            <w:pPr>
              <w:pStyle w:val="8"/>
              <w:spacing w:before="46"/>
              <w:ind w:left="48" w:right="5"/>
              <w:jc w:val="center"/>
              <w:rPr>
                <w:sz w:val="18"/>
              </w:rPr>
            </w:pPr>
            <w:r>
              <w:rPr>
                <w:sz w:val="18"/>
              </w:rPr>
              <w:t>case</w:t>
            </w:r>
            <w:r>
              <w:rPr>
                <w:spacing w:val="-7"/>
                <w:sz w:val="18"/>
              </w:rPr>
              <w:t xml:space="preserve"> </w:t>
            </w:r>
            <w:r>
              <w:rPr>
                <w:sz w:val="18"/>
              </w:rPr>
              <w:t xml:space="preserve">of </w:t>
            </w:r>
            <w:r>
              <w:rPr>
                <w:spacing w:val="-5"/>
                <w:sz w:val="18"/>
              </w:rPr>
              <w:t>key</w:t>
            </w:r>
          </w:p>
        </w:tc>
        <w:tc>
          <w:tcPr>
            <w:tcW w:w="1203" w:type="dxa"/>
            <w:tcBorders>
              <w:top w:val="nil"/>
              <w:bottom w:val="nil"/>
            </w:tcBorders>
          </w:tcPr>
          <w:p w14:paraId="5A7E5074">
            <w:pPr>
              <w:pStyle w:val="8"/>
              <w:spacing w:before="46"/>
              <w:ind w:left="48" w:right="1"/>
              <w:jc w:val="center"/>
              <w:rPr>
                <w:sz w:val="18"/>
              </w:rPr>
            </w:pPr>
            <w:r>
              <w:rPr>
                <w:sz w:val="18"/>
              </w:rPr>
              <w:t>case</w:t>
            </w:r>
            <w:r>
              <w:rPr>
                <w:spacing w:val="-4"/>
                <w:sz w:val="18"/>
              </w:rPr>
              <w:t xml:space="preserve"> </w:t>
            </w:r>
            <w:r>
              <w:rPr>
                <w:sz w:val="18"/>
              </w:rPr>
              <w:t>of</w:t>
            </w:r>
            <w:r>
              <w:rPr>
                <w:spacing w:val="-2"/>
                <w:sz w:val="18"/>
              </w:rPr>
              <w:t xml:space="preserve"> </w:t>
            </w:r>
            <w:r>
              <w:rPr>
                <w:spacing w:val="-5"/>
                <w:sz w:val="18"/>
              </w:rPr>
              <w:t>key</w:t>
            </w:r>
          </w:p>
        </w:tc>
        <w:tc>
          <w:tcPr>
            <w:tcW w:w="1264" w:type="dxa"/>
            <w:tcBorders>
              <w:top w:val="nil"/>
              <w:bottom w:val="nil"/>
            </w:tcBorders>
          </w:tcPr>
          <w:p w14:paraId="75FD433D">
            <w:pPr>
              <w:pStyle w:val="8"/>
              <w:rPr>
                <w:sz w:val="18"/>
              </w:rPr>
            </w:pPr>
          </w:p>
        </w:tc>
        <w:tc>
          <w:tcPr>
            <w:tcW w:w="930" w:type="dxa"/>
            <w:tcBorders>
              <w:top w:val="nil"/>
              <w:bottom w:val="nil"/>
            </w:tcBorders>
          </w:tcPr>
          <w:p w14:paraId="6556E6FE">
            <w:pPr>
              <w:pStyle w:val="8"/>
              <w:rPr>
                <w:sz w:val="18"/>
              </w:rPr>
            </w:pPr>
          </w:p>
        </w:tc>
        <w:tc>
          <w:tcPr>
            <w:tcW w:w="1286" w:type="dxa"/>
            <w:tcBorders>
              <w:top w:val="nil"/>
              <w:bottom w:val="nil"/>
            </w:tcBorders>
          </w:tcPr>
          <w:p w14:paraId="29BA3CE3">
            <w:pPr>
              <w:pStyle w:val="8"/>
              <w:spacing w:before="46"/>
              <w:ind w:left="40" w:right="6"/>
              <w:jc w:val="center"/>
              <w:rPr>
                <w:sz w:val="18"/>
              </w:rPr>
            </w:pPr>
            <w:r>
              <w:rPr>
                <w:sz w:val="18"/>
              </w:rPr>
              <w:t>in</w:t>
            </w:r>
            <w:r>
              <w:rPr>
                <w:spacing w:val="-2"/>
                <w:sz w:val="18"/>
              </w:rPr>
              <w:t xml:space="preserve"> </w:t>
            </w:r>
            <w:r>
              <w:rPr>
                <w:sz w:val="18"/>
              </w:rPr>
              <w:t>case</w:t>
            </w:r>
            <w:r>
              <w:rPr>
                <w:spacing w:val="-3"/>
                <w:sz w:val="18"/>
              </w:rPr>
              <w:t xml:space="preserve"> </w:t>
            </w:r>
            <w:r>
              <w:rPr>
                <w:sz w:val="18"/>
              </w:rPr>
              <w:t>of</w:t>
            </w:r>
            <w:r>
              <w:rPr>
                <w:spacing w:val="-2"/>
                <w:sz w:val="18"/>
              </w:rPr>
              <w:t xml:space="preserve"> </w:t>
            </w:r>
            <w:r>
              <w:rPr>
                <w:spacing w:val="-5"/>
                <w:sz w:val="18"/>
              </w:rPr>
              <w:t>key</w:t>
            </w:r>
          </w:p>
        </w:tc>
      </w:tr>
      <w:tr w14:paraId="4C495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936" w:type="dxa"/>
            <w:tcBorders>
              <w:top w:val="nil"/>
              <w:bottom w:val="nil"/>
            </w:tcBorders>
          </w:tcPr>
          <w:p w14:paraId="633987CA">
            <w:pPr>
              <w:pStyle w:val="8"/>
              <w:rPr>
                <w:sz w:val="18"/>
              </w:rPr>
            </w:pPr>
          </w:p>
        </w:tc>
        <w:tc>
          <w:tcPr>
            <w:tcW w:w="1078" w:type="dxa"/>
            <w:tcBorders>
              <w:top w:val="nil"/>
              <w:bottom w:val="nil"/>
            </w:tcBorders>
          </w:tcPr>
          <w:p w14:paraId="6AB9D000">
            <w:pPr>
              <w:pStyle w:val="8"/>
              <w:rPr>
                <w:sz w:val="18"/>
              </w:rPr>
            </w:pPr>
          </w:p>
        </w:tc>
        <w:tc>
          <w:tcPr>
            <w:tcW w:w="1203" w:type="dxa"/>
            <w:tcBorders>
              <w:top w:val="nil"/>
              <w:bottom w:val="nil"/>
            </w:tcBorders>
          </w:tcPr>
          <w:p w14:paraId="535497C9">
            <w:pPr>
              <w:pStyle w:val="8"/>
              <w:rPr>
                <w:sz w:val="18"/>
              </w:rPr>
            </w:pPr>
          </w:p>
        </w:tc>
        <w:tc>
          <w:tcPr>
            <w:tcW w:w="1075" w:type="dxa"/>
            <w:tcBorders>
              <w:top w:val="nil"/>
              <w:bottom w:val="nil"/>
            </w:tcBorders>
          </w:tcPr>
          <w:p w14:paraId="62CFBE24">
            <w:pPr>
              <w:pStyle w:val="8"/>
              <w:rPr>
                <w:sz w:val="18"/>
              </w:rPr>
            </w:pPr>
          </w:p>
        </w:tc>
        <w:tc>
          <w:tcPr>
            <w:tcW w:w="1203" w:type="dxa"/>
            <w:tcBorders>
              <w:top w:val="nil"/>
              <w:bottom w:val="nil"/>
            </w:tcBorders>
          </w:tcPr>
          <w:p w14:paraId="09AB0BF9">
            <w:pPr>
              <w:pStyle w:val="8"/>
              <w:spacing w:before="48"/>
              <w:ind w:left="48" w:right="12"/>
              <w:jc w:val="center"/>
              <w:rPr>
                <w:sz w:val="18"/>
              </w:rPr>
            </w:pPr>
            <w:r>
              <w:rPr>
                <w:spacing w:val="-2"/>
                <w:sz w:val="18"/>
              </w:rPr>
              <w:t>enabling</w:t>
            </w:r>
          </w:p>
        </w:tc>
        <w:tc>
          <w:tcPr>
            <w:tcW w:w="1203" w:type="dxa"/>
            <w:tcBorders>
              <w:top w:val="nil"/>
              <w:bottom w:val="nil"/>
            </w:tcBorders>
          </w:tcPr>
          <w:p w14:paraId="62F2B072">
            <w:pPr>
              <w:pStyle w:val="8"/>
              <w:spacing w:before="48"/>
              <w:ind w:left="48" w:right="13"/>
              <w:jc w:val="center"/>
              <w:rPr>
                <w:sz w:val="18"/>
              </w:rPr>
            </w:pPr>
            <w:r>
              <w:rPr>
                <w:spacing w:val="-2"/>
                <w:sz w:val="18"/>
              </w:rPr>
              <w:t>enabling</w:t>
            </w:r>
          </w:p>
        </w:tc>
        <w:tc>
          <w:tcPr>
            <w:tcW w:w="1264" w:type="dxa"/>
            <w:tcBorders>
              <w:top w:val="nil"/>
              <w:bottom w:val="nil"/>
            </w:tcBorders>
          </w:tcPr>
          <w:p w14:paraId="2F2FFC36">
            <w:pPr>
              <w:pStyle w:val="8"/>
              <w:rPr>
                <w:sz w:val="18"/>
              </w:rPr>
            </w:pPr>
          </w:p>
        </w:tc>
        <w:tc>
          <w:tcPr>
            <w:tcW w:w="930" w:type="dxa"/>
            <w:tcBorders>
              <w:top w:val="nil"/>
              <w:bottom w:val="nil"/>
            </w:tcBorders>
          </w:tcPr>
          <w:p w14:paraId="6895A9DF">
            <w:pPr>
              <w:pStyle w:val="8"/>
              <w:rPr>
                <w:sz w:val="18"/>
              </w:rPr>
            </w:pPr>
          </w:p>
        </w:tc>
        <w:tc>
          <w:tcPr>
            <w:tcW w:w="1286" w:type="dxa"/>
            <w:tcBorders>
              <w:top w:val="nil"/>
              <w:bottom w:val="nil"/>
            </w:tcBorders>
          </w:tcPr>
          <w:p w14:paraId="423773C1">
            <w:pPr>
              <w:pStyle w:val="8"/>
              <w:spacing w:before="48"/>
              <w:ind w:left="40" w:right="16"/>
              <w:jc w:val="center"/>
              <w:rPr>
                <w:sz w:val="18"/>
              </w:rPr>
            </w:pPr>
            <w:r>
              <w:rPr>
                <w:spacing w:val="-2"/>
                <w:sz w:val="18"/>
              </w:rPr>
              <w:t>enabling</w:t>
            </w:r>
          </w:p>
        </w:tc>
      </w:tr>
      <w:tr w14:paraId="094EE2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936" w:type="dxa"/>
            <w:tcBorders>
              <w:top w:val="nil"/>
              <w:bottom w:val="nil"/>
            </w:tcBorders>
          </w:tcPr>
          <w:p w14:paraId="37F87C62">
            <w:pPr>
              <w:pStyle w:val="8"/>
              <w:rPr>
                <w:sz w:val="18"/>
              </w:rPr>
            </w:pPr>
          </w:p>
        </w:tc>
        <w:tc>
          <w:tcPr>
            <w:tcW w:w="1078" w:type="dxa"/>
            <w:tcBorders>
              <w:top w:val="nil"/>
              <w:bottom w:val="nil"/>
            </w:tcBorders>
          </w:tcPr>
          <w:p w14:paraId="368ADB01">
            <w:pPr>
              <w:pStyle w:val="8"/>
              <w:rPr>
                <w:sz w:val="18"/>
              </w:rPr>
            </w:pPr>
          </w:p>
        </w:tc>
        <w:tc>
          <w:tcPr>
            <w:tcW w:w="1203" w:type="dxa"/>
            <w:tcBorders>
              <w:top w:val="nil"/>
              <w:bottom w:val="nil"/>
            </w:tcBorders>
          </w:tcPr>
          <w:p w14:paraId="43B74E85">
            <w:pPr>
              <w:pStyle w:val="8"/>
              <w:rPr>
                <w:sz w:val="18"/>
              </w:rPr>
            </w:pPr>
          </w:p>
        </w:tc>
        <w:tc>
          <w:tcPr>
            <w:tcW w:w="1075" w:type="dxa"/>
            <w:tcBorders>
              <w:top w:val="nil"/>
              <w:bottom w:val="nil"/>
            </w:tcBorders>
          </w:tcPr>
          <w:p w14:paraId="7B3395D6">
            <w:pPr>
              <w:pStyle w:val="8"/>
              <w:rPr>
                <w:sz w:val="18"/>
              </w:rPr>
            </w:pPr>
          </w:p>
        </w:tc>
        <w:tc>
          <w:tcPr>
            <w:tcW w:w="1203" w:type="dxa"/>
            <w:tcBorders>
              <w:top w:val="nil"/>
              <w:bottom w:val="nil"/>
            </w:tcBorders>
          </w:tcPr>
          <w:p w14:paraId="707BD3DF">
            <w:pPr>
              <w:pStyle w:val="8"/>
              <w:spacing w:before="45"/>
              <w:ind w:left="48" w:right="14"/>
              <w:jc w:val="center"/>
              <w:rPr>
                <w:sz w:val="18"/>
              </w:rPr>
            </w:pPr>
            <w:r>
              <w:rPr>
                <w:spacing w:val="-2"/>
                <w:sz w:val="18"/>
              </w:rPr>
              <w:t>technologies)</w:t>
            </w:r>
          </w:p>
        </w:tc>
        <w:tc>
          <w:tcPr>
            <w:tcW w:w="1203" w:type="dxa"/>
            <w:tcBorders>
              <w:top w:val="nil"/>
              <w:bottom w:val="nil"/>
            </w:tcBorders>
          </w:tcPr>
          <w:p w14:paraId="3306B77B">
            <w:pPr>
              <w:pStyle w:val="8"/>
              <w:spacing w:before="45"/>
              <w:ind w:left="48" w:right="19"/>
              <w:jc w:val="center"/>
              <w:rPr>
                <w:sz w:val="18"/>
              </w:rPr>
            </w:pPr>
            <w:r>
              <w:rPr>
                <w:spacing w:val="-2"/>
                <w:sz w:val="18"/>
              </w:rPr>
              <w:t>technologies)</w:t>
            </w:r>
          </w:p>
        </w:tc>
        <w:tc>
          <w:tcPr>
            <w:tcW w:w="1264" w:type="dxa"/>
            <w:tcBorders>
              <w:top w:val="nil"/>
              <w:bottom w:val="nil"/>
            </w:tcBorders>
          </w:tcPr>
          <w:p w14:paraId="34EA96BC">
            <w:pPr>
              <w:pStyle w:val="8"/>
              <w:rPr>
                <w:sz w:val="18"/>
              </w:rPr>
            </w:pPr>
          </w:p>
        </w:tc>
        <w:tc>
          <w:tcPr>
            <w:tcW w:w="930" w:type="dxa"/>
            <w:tcBorders>
              <w:top w:val="nil"/>
              <w:bottom w:val="nil"/>
            </w:tcBorders>
          </w:tcPr>
          <w:p w14:paraId="36C168D5">
            <w:pPr>
              <w:pStyle w:val="8"/>
              <w:rPr>
                <w:sz w:val="18"/>
              </w:rPr>
            </w:pPr>
          </w:p>
        </w:tc>
        <w:tc>
          <w:tcPr>
            <w:tcW w:w="1286" w:type="dxa"/>
            <w:tcBorders>
              <w:top w:val="nil"/>
              <w:bottom w:val="nil"/>
            </w:tcBorders>
          </w:tcPr>
          <w:p w14:paraId="08E33DA0">
            <w:pPr>
              <w:pStyle w:val="8"/>
              <w:spacing w:before="45"/>
              <w:ind w:left="40" w:right="22"/>
              <w:jc w:val="center"/>
              <w:rPr>
                <w:sz w:val="18"/>
              </w:rPr>
            </w:pPr>
            <w:r>
              <w:rPr>
                <w:spacing w:val="-2"/>
                <w:sz w:val="18"/>
              </w:rPr>
              <w:t>technologies,</w:t>
            </w:r>
          </w:p>
        </w:tc>
      </w:tr>
      <w:tr w14:paraId="17F79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 w:hRule="atLeast"/>
        </w:trPr>
        <w:tc>
          <w:tcPr>
            <w:tcW w:w="936" w:type="dxa"/>
            <w:tcBorders>
              <w:top w:val="nil"/>
            </w:tcBorders>
          </w:tcPr>
          <w:p w14:paraId="23BFC291">
            <w:pPr>
              <w:pStyle w:val="8"/>
              <w:rPr>
                <w:sz w:val="18"/>
              </w:rPr>
            </w:pPr>
          </w:p>
        </w:tc>
        <w:tc>
          <w:tcPr>
            <w:tcW w:w="1078" w:type="dxa"/>
            <w:tcBorders>
              <w:top w:val="nil"/>
            </w:tcBorders>
          </w:tcPr>
          <w:p w14:paraId="3ECE0E96">
            <w:pPr>
              <w:pStyle w:val="8"/>
              <w:rPr>
                <w:sz w:val="18"/>
              </w:rPr>
            </w:pPr>
          </w:p>
        </w:tc>
        <w:tc>
          <w:tcPr>
            <w:tcW w:w="1203" w:type="dxa"/>
            <w:tcBorders>
              <w:top w:val="nil"/>
            </w:tcBorders>
          </w:tcPr>
          <w:p w14:paraId="56AEEC4E">
            <w:pPr>
              <w:pStyle w:val="8"/>
              <w:rPr>
                <w:sz w:val="18"/>
              </w:rPr>
            </w:pPr>
          </w:p>
        </w:tc>
        <w:tc>
          <w:tcPr>
            <w:tcW w:w="1075" w:type="dxa"/>
            <w:tcBorders>
              <w:top w:val="nil"/>
            </w:tcBorders>
          </w:tcPr>
          <w:p w14:paraId="5ACE7B5D">
            <w:pPr>
              <w:pStyle w:val="8"/>
              <w:rPr>
                <w:sz w:val="18"/>
              </w:rPr>
            </w:pPr>
          </w:p>
        </w:tc>
        <w:tc>
          <w:tcPr>
            <w:tcW w:w="1203" w:type="dxa"/>
            <w:tcBorders>
              <w:top w:val="nil"/>
            </w:tcBorders>
          </w:tcPr>
          <w:p w14:paraId="5B110C5E">
            <w:pPr>
              <w:pStyle w:val="8"/>
              <w:rPr>
                <w:sz w:val="18"/>
              </w:rPr>
            </w:pPr>
          </w:p>
        </w:tc>
        <w:tc>
          <w:tcPr>
            <w:tcW w:w="1203" w:type="dxa"/>
            <w:tcBorders>
              <w:top w:val="nil"/>
            </w:tcBorders>
          </w:tcPr>
          <w:p w14:paraId="69FE7AEB">
            <w:pPr>
              <w:pStyle w:val="8"/>
              <w:rPr>
                <w:sz w:val="18"/>
              </w:rPr>
            </w:pPr>
          </w:p>
        </w:tc>
        <w:tc>
          <w:tcPr>
            <w:tcW w:w="1264" w:type="dxa"/>
            <w:tcBorders>
              <w:top w:val="nil"/>
            </w:tcBorders>
          </w:tcPr>
          <w:p w14:paraId="27527990">
            <w:pPr>
              <w:pStyle w:val="8"/>
              <w:rPr>
                <w:sz w:val="18"/>
              </w:rPr>
            </w:pPr>
          </w:p>
        </w:tc>
        <w:tc>
          <w:tcPr>
            <w:tcW w:w="930" w:type="dxa"/>
            <w:tcBorders>
              <w:top w:val="nil"/>
            </w:tcBorders>
          </w:tcPr>
          <w:p w14:paraId="0261DE77">
            <w:pPr>
              <w:pStyle w:val="8"/>
              <w:rPr>
                <w:sz w:val="18"/>
              </w:rPr>
            </w:pPr>
          </w:p>
        </w:tc>
        <w:tc>
          <w:tcPr>
            <w:tcW w:w="1286" w:type="dxa"/>
            <w:tcBorders>
              <w:top w:val="nil"/>
            </w:tcBorders>
          </w:tcPr>
          <w:p w14:paraId="5ED02ADC">
            <w:pPr>
              <w:pStyle w:val="8"/>
              <w:spacing w:before="48"/>
              <w:ind w:left="40"/>
              <w:jc w:val="center"/>
              <w:rPr>
                <w:sz w:val="18"/>
              </w:rPr>
            </w:pPr>
            <w:r>
              <w:rPr>
                <w:sz w:val="18"/>
              </w:rPr>
              <w:t>or</w:t>
            </w:r>
            <w:r>
              <w:rPr>
                <w:spacing w:val="-9"/>
                <w:sz w:val="18"/>
              </w:rPr>
              <w:t xml:space="preserve"> </w:t>
            </w:r>
            <w:r>
              <w:rPr>
                <w:sz w:val="18"/>
              </w:rPr>
              <w:t>in</w:t>
            </w:r>
            <w:r>
              <w:rPr>
                <w:spacing w:val="-4"/>
                <w:sz w:val="18"/>
              </w:rPr>
              <w:t xml:space="preserve"> </w:t>
            </w:r>
            <w:r>
              <w:rPr>
                <w:sz w:val="18"/>
              </w:rPr>
              <w:t>space</w:t>
            </w:r>
            <w:r>
              <w:rPr>
                <w:spacing w:val="-1"/>
                <w:sz w:val="18"/>
              </w:rPr>
              <w:t xml:space="preserve"> </w:t>
            </w:r>
            <w:r>
              <w:rPr>
                <w:spacing w:val="-10"/>
                <w:sz w:val="18"/>
              </w:rPr>
              <w:t>)</w:t>
            </w:r>
          </w:p>
        </w:tc>
      </w:tr>
      <w:tr w14:paraId="628FB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936" w:type="dxa"/>
          </w:tcPr>
          <w:p w14:paraId="0DC3BAC9">
            <w:pPr>
              <w:pStyle w:val="8"/>
              <w:rPr>
                <w:sz w:val="18"/>
              </w:rPr>
            </w:pPr>
          </w:p>
        </w:tc>
        <w:tc>
          <w:tcPr>
            <w:tcW w:w="1078" w:type="dxa"/>
          </w:tcPr>
          <w:p w14:paraId="5A8A0BFD">
            <w:pPr>
              <w:pStyle w:val="8"/>
              <w:rPr>
                <w:sz w:val="18"/>
              </w:rPr>
            </w:pPr>
          </w:p>
        </w:tc>
        <w:tc>
          <w:tcPr>
            <w:tcW w:w="1203" w:type="dxa"/>
          </w:tcPr>
          <w:p w14:paraId="2BD56252">
            <w:pPr>
              <w:pStyle w:val="8"/>
              <w:rPr>
                <w:sz w:val="18"/>
              </w:rPr>
            </w:pPr>
          </w:p>
        </w:tc>
        <w:tc>
          <w:tcPr>
            <w:tcW w:w="1075" w:type="dxa"/>
          </w:tcPr>
          <w:p w14:paraId="0302D3BD">
            <w:pPr>
              <w:pStyle w:val="8"/>
              <w:spacing w:line="235" w:lineRule="exact"/>
              <w:ind w:left="50" w:right="22"/>
              <w:jc w:val="center"/>
              <w:rPr>
                <w:rFonts w:ascii="Segoe UI Symbol" w:hAnsi="Segoe UI Symbol"/>
                <w:sz w:val="18"/>
              </w:rPr>
            </w:pPr>
            <w:r>
              <w:rPr>
                <w:rFonts w:ascii="Segoe UI Symbol" w:hAnsi="Segoe UI Symbol"/>
                <w:spacing w:val="-10"/>
                <w:sz w:val="18"/>
              </w:rPr>
              <w:t>✔</w:t>
            </w:r>
          </w:p>
        </w:tc>
        <w:tc>
          <w:tcPr>
            <w:tcW w:w="1203" w:type="dxa"/>
          </w:tcPr>
          <w:p w14:paraId="456338B3">
            <w:pPr>
              <w:pStyle w:val="8"/>
              <w:rPr>
                <w:sz w:val="18"/>
              </w:rPr>
            </w:pPr>
          </w:p>
        </w:tc>
        <w:tc>
          <w:tcPr>
            <w:tcW w:w="1203" w:type="dxa"/>
          </w:tcPr>
          <w:p w14:paraId="078FF8C6">
            <w:pPr>
              <w:pStyle w:val="8"/>
              <w:rPr>
                <w:sz w:val="18"/>
              </w:rPr>
            </w:pPr>
          </w:p>
        </w:tc>
        <w:tc>
          <w:tcPr>
            <w:tcW w:w="1264" w:type="dxa"/>
          </w:tcPr>
          <w:p w14:paraId="147EE96D">
            <w:pPr>
              <w:pStyle w:val="8"/>
              <w:rPr>
                <w:sz w:val="18"/>
              </w:rPr>
            </w:pPr>
          </w:p>
        </w:tc>
        <w:tc>
          <w:tcPr>
            <w:tcW w:w="930" w:type="dxa"/>
          </w:tcPr>
          <w:p w14:paraId="41995A68">
            <w:pPr>
              <w:pStyle w:val="8"/>
              <w:rPr>
                <w:sz w:val="18"/>
              </w:rPr>
            </w:pPr>
          </w:p>
        </w:tc>
        <w:tc>
          <w:tcPr>
            <w:tcW w:w="1286" w:type="dxa"/>
          </w:tcPr>
          <w:p w14:paraId="772D3F2C">
            <w:pPr>
              <w:pStyle w:val="8"/>
              <w:rPr>
                <w:sz w:val="18"/>
              </w:rPr>
            </w:pPr>
          </w:p>
        </w:tc>
      </w:tr>
    </w:tbl>
    <w:p w14:paraId="7EC7819E">
      <w:pPr>
        <w:pStyle w:val="5"/>
        <w:spacing w:before="111"/>
        <w:rPr>
          <w:b/>
        </w:rPr>
      </w:pPr>
    </w:p>
    <w:p w14:paraId="3471AF28">
      <w:pPr>
        <w:spacing w:before="0"/>
        <w:ind w:left="33" w:right="0" w:firstLine="0"/>
        <w:jc w:val="center"/>
        <w:rPr>
          <w:b/>
          <w:sz w:val="24"/>
        </w:rPr>
      </w:pPr>
      <w:r>
        <w:rPr>
          <w:b/>
          <w:spacing w:val="-2"/>
          <w:sz w:val="24"/>
        </w:rPr>
        <w:t>----------------------END</w:t>
      </w:r>
      <w:r>
        <w:rPr>
          <w:b/>
          <w:spacing w:val="23"/>
          <w:sz w:val="24"/>
        </w:rPr>
        <w:t xml:space="preserve"> </w:t>
      </w:r>
      <w:r>
        <w:rPr>
          <w:b/>
          <w:spacing w:val="-2"/>
          <w:sz w:val="24"/>
        </w:rPr>
        <w:t>OF</w:t>
      </w:r>
      <w:r>
        <w:rPr>
          <w:b/>
          <w:spacing w:val="20"/>
          <w:sz w:val="24"/>
        </w:rPr>
        <w:t xml:space="preserve"> </w:t>
      </w:r>
      <w:r>
        <w:rPr>
          <w:b/>
          <w:spacing w:val="-2"/>
          <w:sz w:val="24"/>
        </w:rPr>
        <w:t>THE</w:t>
      </w:r>
      <w:r>
        <w:rPr>
          <w:b/>
          <w:spacing w:val="25"/>
          <w:sz w:val="24"/>
        </w:rPr>
        <w:t xml:space="preserve"> </w:t>
      </w:r>
      <w:r>
        <w:rPr>
          <w:b/>
          <w:spacing w:val="-2"/>
          <w:sz w:val="24"/>
        </w:rPr>
        <w:t>DOCUMENT----------------------------</w:t>
      </w:r>
      <w:r>
        <w:rPr>
          <w:b/>
          <w:spacing w:val="-10"/>
          <w:sz w:val="24"/>
        </w:rPr>
        <w:t>-</w:t>
      </w:r>
    </w:p>
    <w:sectPr>
      <w:pgSz w:w="11920" w:h="16850"/>
      <w:pgMar w:top="960" w:right="141" w:bottom="280" w:left="283" w:header="722"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Segoe UI Symbol">
    <w:panose1 w:val="020B0502040204020203"/>
    <w:charset w:val="01"/>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3C233">
    <w:pPr>
      <w:pStyle w:val="5"/>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669925</wp:posOffset>
              </wp:positionH>
              <wp:positionV relativeFrom="page">
                <wp:posOffset>445770</wp:posOffset>
              </wp:positionV>
              <wp:extent cx="1228725" cy="180975"/>
              <wp:effectExtent l="0" t="0" r="0" b="0"/>
              <wp:wrapNone/>
              <wp:docPr id="1" name="Textbox 1"/>
              <wp:cNvGraphicFramePr/>
              <a:graphic xmlns:a="http://schemas.openxmlformats.org/drawingml/2006/main">
                <a:graphicData uri="http://schemas.microsoft.com/office/word/2010/wordprocessingShape">
                  <wps:wsp>
                    <wps:cNvSpPr txBox="1"/>
                    <wps:spPr>
                      <a:xfrm>
                        <a:off x="0" y="0"/>
                        <a:ext cx="1228725" cy="180975"/>
                      </a:xfrm>
                      <a:prstGeom prst="rect">
                        <a:avLst/>
                      </a:prstGeom>
                    </wps:spPr>
                    <wps:txbx>
                      <w:txbxContent>
                        <w:p w14:paraId="39F629D8">
                          <w:pPr>
                            <w:spacing w:before="11"/>
                            <w:ind w:left="20" w:right="0" w:firstLine="0"/>
                            <w:jc w:val="left"/>
                            <w:rPr>
                              <w:sz w:val="22"/>
                            </w:rPr>
                          </w:pPr>
                          <w:r>
                            <w:rPr>
                              <w:sz w:val="22"/>
                            </w:rPr>
                            <w:t>©VIT</w:t>
                          </w:r>
                          <w:r>
                            <w:rPr>
                              <w:spacing w:val="-12"/>
                              <w:sz w:val="22"/>
                            </w:rPr>
                            <w:t xml:space="preserve"> </w:t>
                          </w:r>
                          <w:r>
                            <w:rPr>
                              <w:spacing w:val="-2"/>
                              <w:sz w:val="22"/>
                            </w:rPr>
                            <w:t>IPR&amp;TTCELL</w:t>
                          </w:r>
                        </w:p>
                      </w:txbxContent>
                    </wps:txbx>
                    <wps:bodyPr wrap="square" lIns="0" tIns="0" rIns="0" bIns="0" rtlCol="0">
                      <a:noAutofit/>
                    </wps:bodyPr>
                  </wps:wsp>
                </a:graphicData>
              </a:graphic>
            </wp:anchor>
          </w:drawing>
        </mc:Choice>
        <mc:Fallback>
          <w:pict>
            <v:shape id="Textbox 1" o:spid="_x0000_s1026" o:spt="202" type="#_x0000_t202" style="position:absolute;left:0pt;margin-left:52.75pt;margin-top:35.1pt;height:14.25pt;width:96.75pt;mso-position-horizontal-relative:page;mso-position-vertical-relative:page;z-index:-251657216;mso-width-relative:page;mso-height-relative:page;" filled="f" stroked="f" coordsize="21600,21600" o:gfxdata="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Ct&#10;3sjYAAAACQEAAA8AAAAAAAAAAQAgAAAAIgAAAGRycy9kb3ducmV2LnhtbFBLAQIUABQAAAAIAIdO&#10;4kC4aNo/sQEAAHQDAAAOAAAAAAAAAAEAIAAAACcBAABkcnMvZTJvRG9jLnhtbFBLBQYAAAAABgAG&#10;AFkBAABKBQAAAAA=&#10;">
              <v:fill on="f" focussize="0,0"/>
              <v:stroke on="f"/>
              <v:imagedata o:title=""/>
              <o:lock v:ext="edit" aspectratio="f"/>
              <v:textbox inset="0mm,0mm,0mm,0mm">
                <w:txbxContent>
                  <w:p w14:paraId="39F629D8">
                    <w:pPr>
                      <w:spacing w:before="11"/>
                      <w:ind w:left="20" w:right="0" w:firstLine="0"/>
                      <w:jc w:val="left"/>
                      <w:rPr>
                        <w:sz w:val="22"/>
                      </w:rPr>
                    </w:pPr>
                    <w:r>
                      <w:rPr>
                        <w:sz w:val="22"/>
                      </w:rPr>
                      <w:t>©VIT</w:t>
                    </w:r>
                    <w:r>
                      <w:rPr>
                        <w:spacing w:val="-12"/>
                        <w:sz w:val="22"/>
                      </w:rPr>
                      <w:t xml:space="preserve"> </w:t>
                    </w:r>
                    <w:r>
                      <w:rPr>
                        <w:spacing w:val="-2"/>
                        <w:sz w:val="22"/>
                      </w:rPr>
                      <w:t>IPR&amp;TTCELL</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1575"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2570" w:hanging="240"/>
      </w:pPr>
      <w:rPr>
        <w:rFonts w:hint="default"/>
        <w:lang w:val="en-US" w:eastAsia="en-US" w:bidi="ar-SA"/>
      </w:rPr>
    </w:lvl>
    <w:lvl w:ilvl="2" w:tentative="0">
      <w:start w:val="0"/>
      <w:numFmt w:val="bullet"/>
      <w:lvlText w:val="•"/>
      <w:lvlJc w:val="left"/>
      <w:pPr>
        <w:ind w:left="3561" w:hanging="240"/>
      </w:pPr>
      <w:rPr>
        <w:rFonts w:hint="default"/>
        <w:lang w:val="en-US" w:eastAsia="en-US" w:bidi="ar-SA"/>
      </w:rPr>
    </w:lvl>
    <w:lvl w:ilvl="3" w:tentative="0">
      <w:start w:val="0"/>
      <w:numFmt w:val="bullet"/>
      <w:lvlText w:val="•"/>
      <w:lvlJc w:val="left"/>
      <w:pPr>
        <w:ind w:left="4552" w:hanging="240"/>
      </w:pPr>
      <w:rPr>
        <w:rFonts w:hint="default"/>
        <w:lang w:val="en-US" w:eastAsia="en-US" w:bidi="ar-SA"/>
      </w:rPr>
    </w:lvl>
    <w:lvl w:ilvl="4" w:tentative="0">
      <w:start w:val="0"/>
      <w:numFmt w:val="bullet"/>
      <w:lvlText w:val="•"/>
      <w:lvlJc w:val="left"/>
      <w:pPr>
        <w:ind w:left="5542" w:hanging="240"/>
      </w:pPr>
      <w:rPr>
        <w:rFonts w:hint="default"/>
        <w:lang w:val="en-US" w:eastAsia="en-US" w:bidi="ar-SA"/>
      </w:rPr>
    </w:lvl>
    <w:lvl w:ilvl="5" w:tentative="0">
      <w:start w:val="0"/>
      <w:numFmt w:val="bullet"/>
      <w:lvlText w:val="•"/>
      <w:lvlJc w:val="left"/>
      <w:pPr>
        <w:ind w:left="6533" w:hanging="240"/>
      </w:pPr>
      <w:rPr>
        <w:rFonts w:hint="default"/>
        <w:lang w:val="en-US" w:eastAsia="en-US" w:bidi="ar-SA"/>
      </w:rPr>
    </w:lvl>
    <w:lvl w:ilvl="6" w:tentative="0">
      <w:start w:val="0"/>
      <w:numFmt w:val="bullet"/>
      <w:lvlText w:val="•"/>
      <w:lvlJc w:val="left"/>
      <w:pPr>
        <w:ind w:left="7524" w:hanging="240"/>
      </w:pPr>
      <w:rPr>
        <w:rFonts w:hint="default"/>
        <w:lang w:val="en-US" w:eastAsia="en-US" w:bidi="ar-SA"/>
      </w:rPr>
    </w:lvl>
    <w:lvl w:ilvl="7" w:tentative="0">
      <w:start w:val="0"/>
      <w:numFmt w:val="bullet"/>
      <w:lvlText w:val="•"/>
      <w:lvlJc w:val="left"/>
      <w:pPr>
        <w:ind w:left="8515" w:hanging="240"/>
      </w:pPr>
      <w:rPr>
        <w:rFonts w:hint="default"/>
        <w:lang w:val="en-US" w:eastAsia="en-US" w:bidi="ar-SA"/>
      </w:rPr>
    </w:lvl>
    <w:lvl w:ilvl="8" w:tentative="0">
      <w:start w:val="0"/>
      <w:numFmt w:val="bullet"/>
      <w:lvlText w:val="•"/>
      <w:lvlJc w:val="left"/>
      <w:pPr>
        <w:ind w:left="9505" w:hanging="240"/>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133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354" w:hanging="360"/>
      </w:pPr>
      <w:rPr>
        <w:rFonts w:hint="default"/>
        <w:lang w:val="en-US" w:eastAsia="en-US" w:bidi="ar-SA"/>
      </w:rPr>
    </w:lvl>
    <w:lvl w:ilvl="2" w:tentative="0">
      <w:start w:val="0"/>
      <w:numFmt w:val="bullet"/>
      <w:lvlText w:val="•"/>
      <w:lvlJc w:val="left"/>
      <w:pPr>
        <w:ind w:left="3369" w:hanging="360"/>
      </w:pPr>
      <w:rPr>
        <w:rFonts w:hint="default"/>
        <w:lang w:val="en-US" w:eastAsia="en-US" w:bidi="ar-SA"/>
      </w:rPr>
    </w:lvl>
    <w:lvl w:ilvl="3" w:tentative="0">
      <w:start w:val="0"/>
      <w:numFmt w:val="bullet"/>
      <w:lvlText w:val="•"/>
      <w:lvlJc w:val="left"/>
      <w:pPr>
        <w:ind w:left="4384" w:hanging="360"/>
      </w:pPr>
      <w:rPr>
        <w:rFonts w:hint="default"/>
        <w:lang w:val="en-US" w:eastAsia="en-US" w:bidi="ar-SA"/>
      </w:rPr>
    </w:lvl>
    <w:lvl w:ilvl="4" w:tentative="0">
      <w:start w:val="0"/>
      <w:numFmt w:val="bullet"/>
      <w:lvlText w:val="•"/>
      <w:lvlJc w:val="left"/>
      <w:pPr>
        <w:ind w:left="5398" w:hanging="360"/>
      </w:pPr>
      <w:rPr>
        <w:rFonts w:hint="default"/>
        <w:lang w:val="en-US" w:eastAsia="en-US" w:bidi="ar-SA"/>
      </w:rPr>
    </w:lvl>
    <w:lvl w:ilvl="5" w:tentative="0">
      <w:start w:val="0"/>
      <w:numFmt w:val="bullet"/>
      <w:lvlText w:val="•"/>
      <w:lvlJc w:val="left"/>
      <w:pPr>
        <w:ind w:left="6413" w:hanging="360"/>
      </w:pPr>
      <w:rPr>
        <w:rFonts w:hint="default"/>
        <w:lang w:val="en-US" w:eastAsia="en-US" w:bidi="ar-SA"/>
      </w:rPr>
    </w:lvl>
    <w:lvl w:ilvl="6" w:tentative="0">
      <w:start w:val="0"/>
      <w:numFmt w:val="bullet"/>
      <w:lvlText w:val="•"/>
      <w:lvlJc w:val="left"/>
      <w:pPr>
        <w:ind w:left="7428" w:hanging="360"/>
      </w:pPr>
      <w:rPr>
        <w:rFonts w:hint="default"/>
        <w:lang w:val="en-US" w:eastAsia="en-US" w:bidi="ar-SA"/>
      </w:rPr>
    </w:lvl>
    <w:lvl w:ilvl="7" w:tentative="0">
      <w:start w:val="0"/>
      <w:numFmt w:val="bullet"/>
      <w:lvlText w:val="•"/>
      <w:lvlJc w:val="left"/>
      <w:pPr>
        <w:ind w:left="8443" w:hanging="360"/>
      </w:pPr>
      <w:rPr>
        <w:rFonts w:hint="default"/>
        <w:lang w:val="en-US" w:eastAsia="en-US" w:bidi="ar-SA"/>
      </w:rPr>
    </w:lvl>
    <w:lvl w:ilvl="8" w:tentative="0">
      <w:start w:val="0"/>
      <w:numFmt w:val="bullet"/>
      <w:lvlText w:val="•"/>
      <w:lvlJc w:val="left"/>
      <w:pPr>
        <w:ind w:left="9457" w:hanging="360"/>
      </w:pPr>
      <w:rPr>
        <w:rFonts w:hint="default"/>
        <w:lang w:val="en-US" w:eastAsia="en-US" w:bidi="ar-SA"/>
      </w:rPr>
    </w:lvl>
  </w:abstractNum>
  <w:abstractNum w:abstractNumId="2">
    <w:nsid w:val="CF092B84"/>
    <w:multiLevelType w:val="multilevel"/>
    <w:tmpl w:val="CF092B84"/>
    <w:lvl w:ilvl="0" w:tentative="0">
      <w:start w:val="1"/>
      <w:numFmt w:val="lowerRoman"/>
      <w:lvlText w:val="%1)"/>
      <w:lvlJc w:val="left"/>
      <w:pPr>
        <w:ind w:left="708" w:hanging="205"/>
        <w:jc w:val="left"/>
      </w:pPr>
      <w:rPr>
        <w:rFonts w:hint="default" w:ascii="Times New Roman" w:hAnsi="Times New Roman" w:eastAsia="Times New Roman" w:cs="Times New Roman"/>
        <w:b/>
        <w:bCs/>
        <w:i w:val="0"/>
        <w:iCs w:val="0"/>
        <w:spacing w:val="-1"/>
        <w:w w:val="90"/>
        <w:sz w:val="24"/>
        <w:szCs w:val="24"/>
        <w:lang w:val="en-US" w:eastAsia="en-US" w:bidi="ar-SA"/>
      </w:rPr>
    </w:lvl>
    <w:lvl w:ilvl="1" w:tentative="0">
      <w:start w:val="0"/>
      <w:numFmt w:val="bullet"/>
      <w:lvlText w:val="•"/>
      <w:lvlJc w:val="left"/>
      <w:pPr>
        <w:ind w:left="1778" w:hanging="205"/>
      </w:pPr>
      <w:rPr>
        <w:rFonts w:hint="default"/>
        <w:lang w:val="en-US" w:eastAsia="en-US" w:bidi="ar-SA"/>
      </w:rPr>
    </w:lvl>
    <w:lvl w:ilvl="2" w:tentative="0">
      <w:start w:val="0"/>
      <w:numFmt w:val="bullet"/>
      <w:lvlText w:val="•"/>
      <w:lvlJc w:val="left"/>
      <w:pPr>
        <w:ind w:left="2857" w:hanging="205"/>
      </w:pPr>
      <w:rPr>
        <w:rFonts w:hint="default"/>
        <w:lang w:val="en-US" w:eastAsia="en-US" w:bidi="ar-SA"/>
      </w:rPr>
    </w:lvl>
    <w:lvl w:ilvl="3" w:tentative="0">
      <w:start w:val="0"/>
      <w:numFmt w:val="bullet"/>
      <w:lvlText w:val="•"/>
      <w:lvlJc w:val="left"/>
      <w:pPr>
        <w:ind w:left="3936" w:hanging="205"/>
      </w:pPr>
      <w:rPr>
        <w:rFonts w:hint="default"/>
        <w:lang w:val="en-US" w:eastAsia="en-US" w:bidi="ar-SA"/>
      </w:rPr>
    </w:lvl>
    <w:lvl w:ilvl="4" w:tentative="0">
      <w:start w:val="0"/>
      <w:numFmt w:val="bullet"/>
      <w:lvlText w:val="•"/>
      <w:lvlJc w:val="left"/>
      <w:pPr>
        <w:ind w:left="5014" w:hanging="205"/>
      </w:pPr>
      <w:rPr>
        <w:rFonts w:hint="default"/>
        <w:lang w:val="en-US" w:eastAsia="en-US" w:bidi="ar-SA"/>
      </w:rPr>
    </w:lvl>
    <w:lvl w:ilvl="5" w:tentative="0">
      <w:start w:val="0"/>
      <w:numFmt w:val="bullet"/>
      <w:lvlText w:val="•"/>
      <w:lvlJc w:val="left"/>
      <w:pPr>
        <w:ind w:left="6093" w:hanging="205"/>
      </w:pPr>
      <w:rPr>
        <w:rFonts w:hint="default"/>
        <w:lang w:val="en-US" w:eastAsia="en-US" w:bidi="ar-SA"/>
      </w:rPr>
    </w:lvl>
    <w:lvl w:ilvl="6" w:tentative="0">
      <w:start w:val="0"/>
      <w:numFmt w:val="bullet"/>
      <w:lvlText w:val="•"/>
      <w:lvlJc w:val="left"/>
      <w:pPr>
        <w:ind w:left="7172" w:hanging="205"/>
      </w:pPr>
      <w:rPr>
        <w:rFonts w:hint="default"/>
        <w:lang w:val="en-US" w:eastAsia="en-US" w:bidi="ar-SA"/>
      </w:rPr>
    </w:lvl>
    <w:lvl w:ilvl="7" w:tentative="0">
      <w:start w:val="0"/>
      <w:numFmt w:val="bullet"/>
      <w:lvlText w:val="•"/>
      <w:lvlJc w:val="left"/>
      <w:pPr>
        <w:ind w:left="8251" w:hanging="205"/>
      </w:pPr>
      <w:rPr>
        <w:rFonts w:hint="default"/>
        <w:lang w:val="en-US" w:eastAsia="en-US" w:bidi="ar-SA"/>
      </w:rPr>
    </w:lvl>
    <w:lvl w:ilvl="8" w:tentative="0">
      <w:start w:val="0"/>
      <w:numFmt w:val="bullet"/>
      <w:lvlText w:val="•"/>
      <w:lvlJc w:val="left"/>
      <w:pPr>
        <w:ind w:left="9329" w:hanging="205"/>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1335"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1"/>
      <w:numFmt w:val="upperLetter"/>
      <w:lvlText w:val="%2."/>
      <w:lvlJc w:val="left"/>
      <w:pPr>
        <w:ind w:left="1428" w:hanging="360"/>
        <w:jc w:val="left"/>
      </w:pPr>
      <w:rPr>
        <w:rFonts w:hint="default" w:ascii="Times New Roman" w:hAnsi="Times New Roman" w:eastAsia="Times New Roman" w:cs="Times New Roman"/>
        <w:b/>
        <w:bCs/>
        <w:i w:val="0"/>
        <w:iCs w:val="0"/>
        <w:spacing w:val="-1"/>
        <w:w w:val="100"/>
        <w:sz w:val="24"/>
        <w:szCs w:val="24"/>
        <w:lang w:val="en-US" w:eastAsia="en-US" w:bidi="ar-SA"/>
      </w:rPr>
    </w:lvl>
    <w:lvl w:ilvl="2" w:tentative="0">
      <w:start w:val="0"/>
      <w:numFmt w:val="bullet"/>
      <w:lvlText w:val="•"/>
      <w:lvlJc w:val="left"/>
      <w:pPr>
        <w:ind w:left="2538" w:hanging="360"/>
      </w:pPr>
      <w:rPr>
        <w:rFonts w:hint="default"/>
        <w:lang w:val="en-US" w:eastAsia="en-US" w:bidi="ar-SA"/>
      </w:rPr>
    </w:lvl>
    <w:lvl w:ilvl="3" w:tentative="0">
      <w:start w:val="0"/>
      <w:numFmt w:val="bullet"/>
      <w:lvlText w:val="•"/>
      <w:lvlJc w:val="left"/>
      <w:pPr>
        <w:ind w:left="3657" w:hanging="360"/>
      </w:pPr>
      <w:rPr>
        <w:rFonts w:hint="default"/>
        <w:lang w:val="en-US" w:eastAsia="en-US" w:bidi="ar-SA"/>
      </w:rPr>
    </w:lvl>
    <w:lvl w:ilvl="4" w:tentative="0">
      <w:start w:val="0"/>
      <w:numFmt w:val="bullet"/>
      <w:lvlText w:val="•"/>
      <w:lvlJc w:val="left"/>
      <w:pPr>
        <w:ind w:left="4775" w:hanging="360"/>
      </w:pPr>
      <w:rPr>
        <w:rFonts w:hint="default"/>
        <w:lang w:val="en-US" w:eastAsia="en-US" w:bidi="ar-SA"/>
      </w:rPr>
    </w:lvl>
    <w:lvl w:ilvl="5" w:tentative="0">
      <w:start w:val="0"/>
      <w:numFmt w:val="bullet"/>
      <w:lvlText w:val="•"/>
      <w:lvlJc w:val="left"/>
      <w:pPr>
        <w:ind w:left="5894" w:hanging="360"/>
      </w:pPr>
      <w:rPr>
        <w:rFonts w:hint="default"/>
        <w:lang w:val="en-US" w:eastAsia="en-US" w:bidi="ar-SA"/>
      </w:rPr>
    </w:lvl>
    <w:lvl w:ilvl="6" w:tentative="0">
      <w:start w:val="0"/>
      <w:numFmt w:val="bullet"/>
      <w:lvlText w:val="•"/>
      <w:lvlJc w:val="left"/>
      <w:pPr>
        <w:ind w:left="7012" w:hanging="360"/>
      </w:pPr>
      <w:rPr>
        <w:rFonts w:hint="default"/>
        <w:lang w:val="en-US" w:eastAsia="en-US" w:bidi="ar-SA"/>
      </w:rPr>
    </w:lvl>
    <w:lvl w:ilvl="7" w:tentative="0">
      <w:start w:val="0"/>
      <w:numFmt w:val="bullet"/>
      <w:lvlText w:val="•"/>
      <w:lvlJc w:val="left"/>
      <w:pPr>
        <w:ind w:left="8131" w:hanging="360"/>
      </w:pPr>
      <w:rPr>
        <w:rFonts w:hint="default"/>
        <w:lang w:val="en-US" w:eastAsia="en-US" w:bidi="ar-SA"/>
      </w:rPr>
    </w:lvl>
    <w:lvl w:ilvl="8" w:tentative="0">
      <w:start w:val="0"/>
      <w:numFmt w:val="bullet"/>
      <w:lvlText w:val="•"/>
      <w:lvlJc w:val="left"/>
      <w:pPr>
        <w:ind w:left="9250" w:hanging="360"/>
      </w:pPr>
      <w:rPr>
        <w:rFonts w:hint="default"/>
        <w:lang w:val="en-US" w:eastAsia="en-US" w:bidi="ar-SA"/>
      </w:rPr>
    </w:lvl>
  </w:abstractNum>
  <w:abstractNum w:abstractNumId="4">
    <w:nsid w:val="0248C179"/>
    <w:multiLevelType w:val="multilevel"/>
    <w:tmpl w:val="0248C179"/>
    <w:lvl w:ilvl="0" w:tentative="0">
      <w:start w:val="0"/>
      <w:numFmt w:val="bullet"/>
      <w:lvlText w:val="•"/>
      <w:lvlJc w:val="left"/>
      <w:pPr>
        <w:ind w:left="1515"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516" w:hanging="360"/>
      </w:pPr>
      <w:rPr>
        <w:rFonts w:hint="default"/>
        <w:lang w:val="en-US" w:eastAsia="en-US" w:bidi="ar-SA"/>
      </w:rPr>
    </w:lvl>
    <w:lvl w:ilvl="2" w:tentative="0">
      <w:start w:val="0"/>
      <w:numFmt w:val="bullet"/>
      <w:lvlText w:val="•"/>
      <w:lvlJc w:val="left"/>
      <w:pPr>
        <w:ind w:left="3513" w:hanging="360"/>
      </w:pPr>
      <w:rPr>
        <w:rFonts w:hint="default"/>
        <w:lang w:val="en-US" w:eastAsia="en-US" w:bidi="ar-SA"/>
      </w:rPr>
    </w:lvl>
    <w:lvl w:ilvl="3" w:tentative="0">
      <w:start w:val="0"/>
      <w:numFmt w:val="bullet"/>
      <w:lvlText w:val="•"/>
      <w:lvlJc w:val="left"/>
      <w:pPr>
        <w:ind w:left="4510" w:hanging="360"/>
      </w:pPr>
      <w:rPr>
        <w:rFonts w:hint="default"/>
        <w:lang w:val="en-US" w:eastAsia="en-US" w:bidi="ar-SA"/>
      </w:rPr>
    </w:lvl>
    <w:lvl w:ilvl="4" w:tentative="0">
      <w:start w:val="0"/>
      <w:numFmt w:val="bullet"/>
      <w:lvlText w:val="•"/>
      <w:lvlJc w:val="left"/>
      <w:pPr>
        <w:ind w:left="5506" w:hanging="360"/>
      </w:pPr>
      <w:rPr>
        <w:rFonts w:hint="default"/>
        <w:lang w:val="en-US" w:eastAsia="en-US" w:bidi="ar-SA"/>
      </w:rPr>
    </w:lvl>
    <w:lvl w:ilvl="5" w:tentative="0">
      <w:start w:val="0"/>
      <w:numFmt w:val="bullet"/>
      <w:lvlText w:val="•"/>
      <w:lvlJc w:val="left"/>
      <w:pPr>
        <w:ind w:left="6503" w:hanging="360"/>
      </w:pPr>
      <w:rPr>
        <w:rFonts w:hint="default"/>
        <w:lang w:val="en-US" w:eastAsia="en-US" w:bidi="ar-SA"/>
      </w:rPr>
    </w:lvl>
    <w:lvl w:ilvl="6" w:tentative="0">
      <w:start w:val="0"/>
      <w:numFmt w:val="bullet"/>
      <w:lvlText w:val="•"/>
      <w:lvlJc w:val="left"/>
      <w:pPr>
        <w:ind w:left="7500" w:hanging="360"/>
      </w:pPr>
      <w:rPr>
        <w:rFonts w:hint="default"/>
        <w:lang w:val="en-US" w:eastAsia="en-US" w:bidi="ar-SA"/>
      </w:rPr>
    </w:lvl>
    <w:lvl w:ilvl="7" w:tentative="0">
      <w:start w:val="0"/>
      <w:numFmt w:val="bullet"/>
      <w:lvlText w:val="•"/>
      <w:lvlJc w:val="left"/>
      <w:pPr>
        <w:ind w:left="8497" w:hanging="360"/>
      </w:pPr>
      <w:rPr>
        <w:rFonts w:hint="default"/>
        <w:lang w:val="en-US" w:eastAsia="en-US" w:bidi="ar-SA"/>
      </w:rPr>
    </w:lvl>
    <w:lvl w:ilvl="8" w:tentative="0">
      <w:start w:val="0"/>
      <w:numFmt w:val="bullet"/>
      <w:lvlText w:val="•"/>
      <w:lvlJc w:val="left"/>
      <w:pPr>
        <w:ind w:left="9493" w:hanging="360"/>
      </w:pPr>
      <w:rPr>
        <w:rFonts w:hint="default"/>
        <w:lang w:val="en-US" w:eastAsia="en-US" w:bidi="ar-SA"/>
      </w:rPr>
    </w:lvl>
  </w:abstractNum>
  <w:abstractNum w:abstractNumId="5">
    <w:nsid w:val="03D62ECE"/>
    <w:multiLevelType w:val="multilevel"/>
    <w:tmpl w:val="03D62ECE"/>
    <w:lvl w:ilvl="0" w:tentative="0">
      <w:start w:val="0"/>
      <w:numFmt w:val="bullet"/>
      <w:lvlText w:val=""/>
      <w:lvlJc w:val="left"/>
      <w:pPr>
        <w:ind w:left="1428" w:hanging="360"/>
      </w:pPr>
      <w:rPr>
        <w:rFonts w:hint="default" w:ascii="Symbol" w:hAnsi="Symbol" w:eastAsia="Symbol" w:cs="Symbol"/>
        <w:b w:val="0"/>
        <w:bCs w:val="0"/>
        <w:i w:val="0"/>
        <w:iCs w:val="0"/>
        <w:spacing w:val="0"/>
        <w:w w:val="97"/>
        <w:sz w:val="20"/>
        <w:szCs w:val="20"/>
        <w:lang w:val="en-US" w:eastAsia="en-US" w:bidi="ar-SA"/>
      </w:rPr>
    </w:lvl>
    <w:lvl w:ilvl="1" w:tentative="0">
      <w:start w:val="1"/>
      <w:numFmt w:val="decimal"/>
      <w:lvlText w:val="%2."/>
      <w:lvlJc w:val="left"/>
      <w:pPr>
        <w:ind w:left="214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178" w:hanging="360"/>
      </w:pPr>
      <w:rPr>
        <w:rFonts w:hint="default"/>
        <w:lang w:val="en-US" w:eastAsia="en-US" w:bidi="ar-SA"/>
      </w:rPr>
    </w:lvl>
    <w:lvl w:ilvl="3" w:tentative="0">
      <w:start w:val="0"/>
      <w:numFmt w:val="bullet"/>
      <w:lvlText w:val="•"/>
      <w:lvlJc w:val="left"/>
      <w:pPr>
        <w:ind w:left="4217" w:hanging="360"/>
      </w:pPr>
      <w:rPr>
        <w:rFonts w:hint="default"/>
        <w:lang w:val="en-US" w:eastAsia="en-US" w:bidi="ar-SA"/>
      </w:rPr>
    </w:lvl>
    <w:lvl w:ilvl="4" w:tentative="0">
      <w:start w:val="0"/>
      <w:numFmt w:val="bullet"/>
      <w:lvlText w:val="•"/>
      <w:lvlJc w:val="left"/>
      <w:pPr>
        <w:ind w:left="5255" w:hanging="360"/>
      </w:pPr>
      <w:rPr>
        <w:rFonts w:hint="default"/>
        <w:lang w:val="en-US" w:eastAsia="en-US" w:bidi="ar-SA"/>
      </w:rPr>
    </w:lvl>
    <w:lvl w:ilvl="5" w:tentative="0">
      <w:start w:val="0"/>
      <w:numFmt w:val="bullet"/>
      <w:lvlText w:val="•"/>
      <w:lvlJc w:val="left"/>
      <w:pPr>
        <w:ind w:left="6294" w:hanging="360"/>
      </w:pPr>
      <w:rPr>
        <w:rFonts w:hint="default"/>
        <w:lang w:val="en-US" w:eastAsia="en-US" w:bidi="ar-SA"/>
      </w:rPr>
    </w:lvl>
    <w:lvl w:ilvl="6" w:tentative="0">
      <w:start w:val="0"/>
      <w:numFmt w:val="bullet"/>
      <w:lvlText w:val="•"/>
      <w:lvlJc w:val="left"/>
      <w:pPr>
        <w:ind w:left="7332" w:hanging="360"/>
      </w:pPr>
      <w:rPr>
        <w:rFonts w:hint="default"/>
        <w:lang w:val="en-US" w:eastAsia="en-US" w:bidi="ar-SA"/>
      </w:rPr>
    </w:lvl>
    <w:lvl w:ilvl="7" w:tentative="0">
      <w:start w:val="0"/>
      <w:numFmt w:val="bullet"/>
      <w:lvlText w:val="•"/>
      <w:lvlJc w:val="left"/>
      <w:pPr>
        <w:ind w:left="8371" w:hanging="360"/>
      </w:pPr>
      <w:rPr>
        <w:rFonts w:hint="default"/>
        <w:lang w:val="en-US" w:eastAsia="en-US" w:bidi="ar-SA"/>
      </w:rPr>
    </w:lvl>
    <w:lvl w:ilvl="8" w:tentative="0">
      <w:start w:val="0"/>
      <w:numFmt w:val="bullet"/>
      <w:lvlText w:val="•"/>
      <w:lvlJc w:val="left"/>
      <w:pPr>
        <w:ind w:left="9410" w:hanging="360"/>
      </w:pPr>
      <w:rPr>
        <w:rFonts w:hint="default"/>
        <w:lang w:val="en-US" w:eastAsia="en-US" w:bidi="ar-SA"/>
      </w:rPr>
    </w:lvl>
  </w:abstractNum>
  <w:abstractNum w:abstractNumId="6">
    <w:nsid w:val="25B654F3"/>
    <w:multiLevelType w:val="multilevel"/>
    <w:tmpl w:val="25B654F3"/>
    <w:lvl w:ilvl="0" w:tentative="0">
      <w:start w:val="1"/>
      <w:numFmt w:val="decimal"/>
      <w:lvlText w:val="%1."/>
      <w:lvlJc w:val="left"/>
      <w:pPr>
        <w:ind w:left="948" w:hanging="2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94" w:hanging="241"/>
      </w:pPr>
      <w:rPr>
        <w:rFonts w:hint="default"/>
        <w:lang w:val="en-US" w:eastAsia="en-US" w:bidi="ar-SA"/>
      </w:rPr>
    </w:lvl>
    <w:lvl w:ilvl="2" w:tentative="0">
      <w:start w:val="0"/>
      <w:numFmt w:val="bullet"/>
      <w:lvlText w:val="•"/>
      <w:lvlJc w:val="left"/>
      <w:pPr>
        <w:ind w:left="3049" w:hanging="241"/>
      </w:pPr>
      <w:rPr>
        <w:rFonts w:hint="default"/>
        <w:lang w:val="en-US" w:eastAsia="en-US" w:bidi="ar-SA"/>
      </w:rPr>
    </w:lvl>
    <w:lvl w:ilvl="3" w:tentative="0">
      <w:start w:val="0"/>
      <w:numFmt w:val="bullet"/>
      <w:lvlText w:val="•"/>
      <w:lvlJc w:val="left"/>
      <w:pPr>
        <w:ind w:left="4104" w:hanging="241"/>
      </w:pPr>
      <w:rPr>
        <w:rFonts w:hint="default"/>
        <w:lang w:val="en-US" w:eastAsia="en-US" w:bidi="ar-SA"/>
      </w:rPr>
    </w:lvl>
    <w:lvl w:ilvl="4" w:tentative="0">
      <w:start w:val="0"/>
      <w:numFmt w:val="bullet"/>
      <w:lvlText w:val="•"/>
      <w:lvlJc w:val="left"/>
      <w:pPr>
        <w:ind w:left="5158" w:hanging="241"/>
      </w:pPr>
      <w:rPr>
        <w:rFonts w:hint="default"/>
        <w:lang w:val="en-US" w:eastAsia="en-US" w:bidi="ar-SA"/>
      </w:rPr>
    </w:lvl>
    <w:lvl w:ilvl="5" w:tentative="0">
      <w:start w:val="0"/>
      <w:numFmt w:val="bullet"/>
      <w:lvlText w:val="•"/>
      <w:lvlJc w:val="left"/>
      <w:pPr>
        <w:ind w:left="6213" w:hanging="241"/>
      </w:pPr>
      <w:rPr>
        <w:rFonts w:hint="default"/>
        <w:lang w:val="en-US" w:eastAsia="en-US" w:bidi="ar-SA"/>
      </w:rPr>
    </w:lvl>
    <w:lvl w:ilvl="6" w:tentative="0">
      <w:start w:val="0"/>
      <w:numFmt w:val="bullet"/>
      <w:lvlText w:val="•"/>
      <w:lvlJc w:val="left"/>
      <w:pPr>
        <w:ind w:left="7268" w:hanging="241"/>
      </w:pPr>
      <w:rPr>
        <w:rFonts w:hint="default"/>
        <w:lang w:val="en-US" w:eastAsia="en-US" w:bidi="ar-SA"/>
      </w:rPr>
    </w:lvl>
    <w:lvl w:ilvl="7" w:tentative="0">
      <w:start w:val="0"/>
      <w:numFmt w:val="bullet"/>
      <w:lvlText w:val="•"/>
      <w:lvlJc w:val="left"/>
      <w:pPr>
        <w:ind w:left="8323" w:hanging="241"/>
      </w:pPr>
      <w:rPr>
        <w:rFonts w:hint="default"/>
        <w:lang w:val="en-US" w:eastAsia="en-US" w:bidi="ar-SA"/>
      </w:rPr>
    </w:lvl>
    <w:lvl w:ilvl="8" w:tentative="0">
      <w:start w:val="0"/>
      <w:numFmt w:val="bullet"/>
      <w:lvlText w:val="•"/>
      <w:lvlJc w:val="left"/>
      <w:pPr>
        <w:ind w:left="9377" w:hanging="241"/>
      </w:pPr>
      <w:rPr>
        <w:rFonts w:hint="default"/>
        <w:lang w:val="en-US" w:eastAsia="en-US" w:bidi="ar-SA"/>
      </w:rPr>
    </w:lvl>
  </w:abstractNum>
  <w:abstractNum w:abstractNumId="7">
    <w:nsid w:val="59ADCABA"/>
    <w:multiLevelType w:val="multilevel"/>
    <w:tmpl w:val="59ADCABA"/>
    <w:lvl w:ilvl="0" w:tentative="0">
      <w:start w:val="0"/>
      <w:numFmt w:val="bullet"/>
      <w:lvlText w:val="•"/>
      <w:lvlJc w:val="left"/>
      <w:pPr>
        <w:ind w:left="1428" w:hanging="721"/>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426" w:hanging="721"/>
      </w:pPr>
      <w:rPr>
        <w:rFonts w:hint="default"/>
        <w:lang w:val="en-US" w:eastAsia="en-US" w:bidi="ar-SA"/>
      </w:rPr>
    </w:lvl>
    <w:lvl w:ilvl="2" w:tentative="0">
      <w:start w:val="0"/>
      <w:numFmt w:val="bullet"/>
      <w:lvlText w:val="•"/>
      <w:lvlJc w:val="left"/>
      <w:pPr>
        <w:ind w:left="3433" w:hanging="721"/>
      </w:pPr>
      <w:rPr>
        <w:rFonts w:hint="default"/>
        <w:lang w:val="en-US" w:eastAsia="en-US" w:bidi="ar-SA"/>
      </w:rPr>
    </w:lvl>
    <w:lvl w:ilvl="3" w:tentative="0">
      <w:start w:val="0"/>
      <w:numFmt w:val="bullet"/>
      <w:lvlText w:val="•"/>
      <w:lvlJc w:val="left"/>
      <w:pPr>
        <w:ind w:left="4440" w:hanging="721"/>
      </w:pPr>
      <w:rPr>
        <w:rFonts w:hint="default"/>
        <w:lang w:val="en-US" w:eastAsia="en-US" w:bidi="ar-SA"/>
      </w:rPr>
    </w:lvl>
    <w:lvl w:ilvl="4" w:tentative="0">
      <w:start w:val="0"/>
      <w:numFmt w:val="bullet"/>
      <w:lvlText w:val="•"/>
      <w:lvlJc w:val="left"/>
      <w:pPr>
        <w:ind w:left="5446" w:hanging="721"/>
      </w:pPr>
      <w:rPr>
        <w:rFonts w:hint="default"/>
        <w:lang w:val="en-US" w:eastAsia="en-US" w:bidi="ar-SA"/>
      </w:rPr>
    </w:lvl>
    <w:lvl w:ilvl="5" w:tentative="0">
      <w:start w:val="0"/>
      <w:numFmt w:val="bullet"/>
      <w:lvlText w:val="•"/>
      <w:lvlJc w:val="left"/>
      <w:pPr>
        <w:ind w:left="6453" w:hanging="721"/>
      </w:pPr>
      <w:rPr>
        <w:rFonts w:hint="default"/>
        <w:lang w:val="en-US" w:eastAsia="en-US" w:bidi="ar-SA"/>
      </w:rPr>
    </w:lvl>
    <w:lvl w:ilvl="6" w:tentative="0">
      <w:start w:val="0"/>
      <w:numFmt w:val="bullet"/>
      <w:lvlText w:val="•"/>
      <w:lvlJc w:val="left"/>
      <w:pPr>
        <w:ind w:left="7460" w:hanging="721"/>
      </w:pPr>
      <w:rPr>
        <w:rFonts w:hint="default"/>
        <w:lang w:val="en-US" w:eastAsia="en-US" w:bidi="ar-SA"/>
      </w:rPr>
    </w:lvl>
    <w:lvl w:ilvl="7" w:tentative="0">
      <w:start w:val="0"/>
      <w:numFmt w:val="bullet"/>
      <w:lvlText w:val="•"/>
      <w:lvlJc w:val="left"/>
      <w:pPr>
        <w:ind w:left="8467" w:hanging="721"/>
      </w:pPr>
      <w:rPr>
        <w:rFonts w:hint="default"/>
        <w:lang w:val="en-US" w:eastAsia="en-US" w:bidi="ar-SA"/>
      </w:rPr>
    </w:lvl>
    <w:lvl w:ilvl="8" w:tentative="0">
      <w:start w:val="0"/>
      <w:numFmt w:val="bullet"/>
      <w:lvlText w:val="•"/>
      <w:lvlJc w:val="left"/>
      <w:pPr>
        <w:ind w:left="9473" w:hanging="721"/>
      </w:pPr>
      <w:rPr>
        <w:rFonts w:hint="default"/>
        <w:lang w:val="en-US" w:eastAsia="en-US" w:bidi="ar-SA"/>
      </w:rPr>
    </w:lvl>
  </w:abstractNum>
  <w:abstractNum w:abstractNumId="8">
    <w:nsid w:val="72183CF9"/>
    <w:multiLevelType w:val="multilevel"/>
    <w:tmpl w:val="72183CF9"/>
    <w:lvl w:ilvl="0" w:tentative="0">
      <w:start w:val="0"/>
      <w:numFmt w:val="bullet"/>
      <w:lvlText w:val="•"/>
      <w:lvlJc w:val="left"/>
      <w:pPr>
        <w:ind w:left="852"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922" w:hanging="145"/>
      </w:pPr>
      <w:rPr>
        <w:rFonts w:hint="default"/>
        <w:lang w:val="en-US" w:eastAsia="en-US" w:bidi="ar-SA"/>
      </w:rPr>
    </w:lvl>
    <w:lvl w:ilvl="2" w:tentative="0">
      <w:start w:val="0"/>
      <w:numFmt w:val="bullet"/>
      <w:lvlText w:val="•"/>
      <w:lvlJc w:val="left"/>
      <w:pPr>
        <w:ind w:left="2985" w:hanging="145"/>
      </w:pPr>
      <w:rPr>
        <w:rFonts w:hint="default"/>
        <w:lang w:val="en-US" w:eastAsia="en-US" w:bidi="ar-SA"/>
      </w:rPr>
    </w:lvl>
    <w:lvl w:ilvl="3" w:tentative="0">
      <w:start w:val="0"/>
      <w:numFmt w:val="bullet"/>
      <w:lvlText w:val="•"/>
      <w:lvlJc w:val="left"/>
      <w:pPr>
        <w:ind w:left="4048" w:hanging="145"/>
      </w:pPr>
      <w:rPr>
        <w:rFonts w:hint="default"/>
        <w:lang w:val="en-US" w:eastAsia="en-US" w:bidi="ar-SA"/>
      </w:rPr>
    </w:lvl>
    <w:lvl w:ilvl="4" w:tentative="0">
      <w:start w:val="0"/>
      <w:numFmt w:val="bullet"/>
      <w:lvlText w:val="•"/>
      <w:lvlJc w:val="left"/>
      <w:pPr>
        <w:ind w:left="5110" w:hanging="145"/>
      </w:pPr>
      <w:rPr>
        <w:rFonts w:hint="default"/>
        <w:lang w:val="en-US" w:eastAsia="en-US" w:bidi="ar-SA"/>
      </w:rPr>
    </w:lvl>
    <w:lvl w:ilvl="5" w:tentative="0">
      <w:start w:val="0"/>
      <w:numFmt w:val="bullet"/>
      <w:lvlText w:val="•"/>
      <w:lvlJc w:val="left"/>
      <w:pPr>
        <w:ind w:left="6173" w:hanging="145"/>
      </w:pPr>
      <w:rPr>
        <w:rFonts w:hint="default"/>
        <w:lang w:val="en-US" w:eastAsia="en-US" w:bidi="ar-SA"/>
      </w:rPr>
    </w:lvl>
    <w:lvl w:ilvl="6" w:tentative="0">
      <w:start w:val="0"/>
      <w:numFmt w:val="bullet"/>
      <w:lvlText w:val="•"/>
      <w:lvlJc w:val="left"/>
      <w:pPr>
        <w:ind w:left="7236" w:hanging="145"/>
      </w:pPr>
      <w:rPr>
        <w:rFonts w:hint="default"/>
        <w:lang w:val="en-US" w:eastAsia="en-US" w:bidi="ar-SA"/>
      </w:rPr>
    </w:lvl>
    <w:lvl w:ilvl="7" w:tentative="0">
      <w:start w:val="0"/>
      <w:numFmt w:val="bullet"/>
      <w:lvlText w:val="•"/>
      <w:lvlJc w:val="left"/>
      <w:pPr>
        <w:ind w:left="8299" w:hanging="145"/>
      </w:pPr>
      <w:rPr>
        <w:rFonts w:hint="default"/>
        <w:lang w:val="en-US" w:eastAsia="en-US" w:bidi="ar-SA"/>
      </w:rPr>
    </w:lvl>
    <w:lvl w:ilvl="8" w:tentative="0">
      <w:start w:val="0"/>
      <w:numFmt w:val="bullet"/>
      <w:lvlText w:val="•"/>
      <w:lvlJc w:val="left"/>
      <w:pPr>
        <w:ind w:left="9361" w:hanging="145"/>
      </w:pPr>
      <w:rPr>
        <w:rFonts w:hint="default"/>
        <w:lang w:val="en-US" w:eastAsia="en-US" w:bidi="ar-SA"/>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8022160"/>
    <w:rsid w:val="623B7D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335"/>
      <w:outlineLvl w:val="1"/>
    </w:pPr>
    <w:rPr>
      <w:rFonts w:ascii="Times New Roman" w:hAnsi="Times New Roman" w:eastAsia="Times New Roman" w:cs="Times New Roman"/>
      <w:b/>
      <w:bCs/>
      <w:sz w:val="24"/>
      <w:szCs w:val="24"/>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1335" w:hanging="360"/>
    </w:pPr>
    <w:rPr>
      <w:rFonts w:ascii="Times New Roman" w:hAnsi="Times New Roman" w:eastAsia="Times New Roman" w:cs="Times New Roman"/>
      <w:lang w:val="en-US" w:eastAsia="en-US" w:bidi="ar-SA"/>
    </w:rPr>
  </w:style>
  <w:style w:type="paragraph" w:customStyle="1" w:styleId="8">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3298</Words>
  <Characters>19864</Characters>
  <TotalTime>17</TotalTime>
  <ScaleCrop>false</ScaleCrop>
  <LinksUpToDate>false</LinksUpToDate>
  <CharactersWithSpaces>22865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2026-04-12T05:48:00Z</dcterms:created>
  <dc:creator>Dhilipkumar Babu</dc:creator>
  <cp:lastModifiedBy>Niranjana</cp:lastModifiedBy>
  <dcterms:modified xsi:type="dcterms:W3CDTF">2026-04-12T06:08:21Z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2026-04-11T00:00:00Z</vt:filetime>
  </property>
  <property fmtid="{D5CDD505-2E9C-101B-9397-08002B2CF9AE}" pid="3" name="Creator">
    <vt:lpwstr>Microsoft® Word 2021</vt:lpwstr>
  </property>
  <property fmtid="{D5CDD505-2E9C-101B-9397-08002B2CF9AE}" pid="4" name="LastSaved">
    <vt:filetime>2026-04-12T00:00:00Z</vt:filetime>
  </property>
  <property fmtid="{D5CDD505-2E9C-101B-9397-08002B2CF9AE}" pid="5" name="Producer">
    <vt:lpwstr>Microsoft® Word 2021</vt:lpwstr>
  </property>
  <property fmtid="{D5CDD505-2E9C-101B-9397-08002B2CF9AE}" pid="6" name="KSOTemplateDocerSaveRecord">
    <vt:lpwstr>eyJoZGlkIjoiMjVkZmM1NDQ5ODlmNDY3MTY4MWM0ZjcyYzdhY2QyMmMiLCJ1c2VySWQiOiI1Njc1OTE0MTUyMDMifQ==</vt:lpwstr>
  </property>
  <property fmtid="{D5CDD505-2E9C-101B-9397-08002B2CF9AE}" pid="7" name="KSOProductBuildVer">
    <vt:lpwstr>1033-12.1.0.25242</vt:lpwstr>
  </property>
  <property fmtid="{D5CDD505-2E9C-101B-9397-08002B2CF9AE}" pid="8" name="ICV">
    <vt:lpwstr>32FFD8C4D6754B369D4B3697B43C7A63_12</vt:lpwstr>
  </property>
</Properties>
</file>